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8BC773">
      <w:pPr>
        <w:spacing w:before="0" w:after="60"/>
        <w:jc w:val="center"/>
      </w:pPr>
      <w:r>
        <w:rPr>
          <w:rFonts w:ascii="Times New Roman" w:hAnsi="Times New Roman" w:eastAsia="宋体"/>
          <w:b/>
          <w:sz w:val="19"/>
        </w:rPr>
        <w:t>百酷通讯协议</w:t>
      </w:r>
    </w:p>
    <w:p w14:paraId="7D21F89B">
      <w:pPr>
        <w:spacing w:before="0" w:after="60"/>
        <w:jc w:val="center"/>
      </w:pPr>
      <w:r>
        <w:rPr>
          <w:rFonts w:ascii="Times New Roman" w:hAnsi="Times New Roman" w:eastAsia="宋体"/>
          <w:b w:val="0"/>
          <w:sz w:val="19"/>
        </w:rPr>
        <w:t>系统优化版 V2.1</w:t>
      </w:r>
    </w:p>
    <w:p w14:paraId="498C9ED6">
      <w:pPr>
        <w:spacing w:before="0" w:after="60"/>
      </w:pPr>
    </w:p>
    <w:p w14:paraId="7B6CA957">
      <w:pPr>
        <w:spacing w:before="0" w:after="60"/>
        <w:jc w:val="center"/>
      </w:pPr>
      <w:r>
        <w:rPr>
          <w:rFonts w:ascii="Times New Roman" w:hAnsi="Times New Roman" w:eastAsia="宋体"/>
          <w:b w:val="0"/>
          <w:sz w:val="19"/>
        </w:rPr>
        <w:t>日期：2026-07-02</w:t>
      </w:r>
    </w:p>
    <w:p w14:paraId="75EC6D95">
      <w:pPr>
        <w:spacing w:before="0" w:after="60"/>
      </w:pPr>
      <w:r>
        <w:rPr>
          <w:rFonts w:ascii="Times New Roman" w:hAnsi="Times New Roman" w:eastAsia="宋体"/>
          <w:sz w:val="19"/>
        </w:rPr>
        <w:br w:type="page"/>
      </w:r>
    </w:p>
    <w:p w14:paraId="447DDF6D">
      <w:pPr>
        <w:pStyle w:val="3"/>
        <w:spacing w:before="0" w:after="60"/>
        <w:jc w:val="left"/>
      </w:pPr>
      <w:r>
        <w:rPr>
          <w:rFonts w:ascii="Times New Roman" w:hAnsi="Times New Roman" w:eastAsia="黑体"/>
          <w:b/>
          <w:sz w:val="32"/>
        </w:rPr>
        <w:t>修订记录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07"/>
        <w:gridCol w:w="5307"/>
        <w:gridCol w:w="5307"/>
      </w:tblGrid>
      <w:tr w14:paraId="4BCA6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417" w:type="dxa"/>
            <w:shd w:val="clear" w:color="auto" w:fill="D9E1F2"/>
            <w:vAlign w:val="center"/>
          </w:tcPr>
          <w:p w14:paraId="72BBD76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版本</w:t>
            </w:r>
          </w:p>
        </w:tc>
        <w:tc>
          <w:tcPr>
            <w:tcW w:w="1701" w:type="dxa"/>
            <w:shd w:val="clear" w:color="auto" w:fill="D9E1F2"/>
            <w:vAlign w:val="center"/>
          </w:tcPr>
          <w:p w14:paraId="1E90E6D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日期</w:t>
            </w:r>
          </w:p>
        </w:tc>
        <w:tc>
          <w:tcPr>
            <w:tcW w:w="5953" w:type="dxa"/>
            <w:shd w:val="clear" w:color="auto" w:fill="D9E1F2"/>
            <w:vAlign w:val="center"/>
          </w:tcPr>
          <w:p w14:paraId="06FD330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修订内容</w:t>
            </w:r>
          </w:p>
        </w:tc>
      </w:tr>
      <w:tr w14:paraId="03915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417" w:type="dxa"/>
            <w:vAlign w:val="center"/>
          </w:tcPr>
          <w:p w14:paraId="196D509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V1.0</w:t>
            </w:r>
          </w:p>
        </w:tc>
        <w:tc>
          <w:tcPr>
            <w:tcW w:w="1701" w:type="dxa"/>
            <w:vAlign w:val="center"/>
          </w:tcPr>
          <w:p w14:paraId="6334145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5953" w:type="dxa"/>
            <w:vAlign w:val="center"/>
          </w:tcPr>
          <w:p w14:paraId="35B35C7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初始版本</w:t>
            </w:r>
          </w:p>
        </w:tc>
      </w:tr>
      <w:tr w14:paraId="58A90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417" w:type="dxa"/>
            <w:vAlign w:val="center"/>
          </w:tcPr>
          <w:p w14:paraId="1050C68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V2.0</w:t>
            </w:r>
          </w:p>
        </w:tc>
        <w:tc>
          <w:tcPr>
            <w:tcW w:w="1701" w:type="dxa"/>
            <w:vAlign w:val="center"/>
          </w:tcPr>
          <w:p w14:paraId="058E4FA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2026-07-02</w:t>
            </w:r>
          </w:p>
        </w:tc>
        <w:tc>
          <w:tcPr>
            <w:tcW w:w="5953" w:type="dxa"/>
            <w:vAlign w:val="center"/>
          </w:tcPr>
          <w:p w14:paraId="62EA4F2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重组协议结构、补充PAYLOAD字段说明、新增Excel明细表</w:t>
            </w:r>
          </w:p>
        </w:tc>
      </w:tr>
      <w:tr w14:paraId="657F3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417" w:type="dxa"/>
            <w:vAlign w:val="center"/>
          </w:tcPr>
          <w:p w14:paraId="7927008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V2.1</w:t>
            </w:r>
          </w:p>
        </w:tc>
        <w:tc>
          <w:tcPr>
            <w:tcW w:w="1701" w:type="dxa"/>
            <w:vAlign w:val="center"/>
          </w:tcPr>
          <w:p w14:paraId="169C6DB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2026-07-02</w:t>
            </w:r>
          </w:p>
        </w:tc>
        <w:tc>
          <w:tcPr>
            <w:tcW w:w="5953" w:type="dxa"/>
            <w:vAlign w:val="center"/>
          </w:tcPr>
          <w:p w14:paraId="26A0F16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优化版式与信息层级；合并请求/响应PAYLOAD表；增加报文示例</w:t>
            </w:r>
          </w:p>
        </w:tc>
      </w:tr>
    </w:tbl>
    <w:p w14:paraId="0DDD1A1D">
      <w:pPr>
        <w:spacing w:before="0" w:after="60"/>
      </w:pPr>
      <w:r>
        <w:rPr>
          <w:rFonts w:ascii="Times New Roman" w:hAnsi="Times New Roman" w:eastAsia="宋体"/>
          <w:sz w:val="19"/>
        </w:rPr>
        <w:br w:type="page"/>
      </w:r>
    </w:p>
    <w:p w14:paraId="1AE813FB">
      <w:pPr>
        <w:pStyle w:val="3"/>
        <w:spacing w:before="0" w:after="60"/>
        <w:jc w:val="left"/>
      </w:pPr>
      <w:r>
        <w:rPr>
          <w:rFonts w:ascii="Times New Roman" w:hAnsi="Times New Roman" w:eastAsia="黑体"/>
          <w:b/>
          <w:sz w:val="32"/>
        </w:rPr>
        <w:t>目录</w:t>
      </w:r>
    </w:p>
    <w:p w14:paraId="643ACE42">
      <w:pPr>
        <w:spacing w:before="0" w:after="60" w:line="360" w:lineRule="auto"/>
      </w:pPr>
      <w:r>
        <w:rPr>
          <w:rFonts w:ascii="Times New Roman" w:hAnsi="Times New Roman" w:eastAsia="宋体"/>
          <w:b w:val="0"/>
          <w:sz w:val="19"/>
        </w:rPr>
        <w:t>（右键此处 → 更新域 → 更新整个目录）</w:t>
      </w:r>
    </w:p>
    <w:p w14:paraId="1C6F89D9">
      <w:pPr>
        <w:spacing w:before="0" w:after="60"/>
      </w:pPr>
      <w:r>
        <w:rPr>
          <w:rFonts w:ascii="Times New Roman" w:hAnsi="Times New Roman" w:eastAsia="宋体"/>
          <w:sz w:val="19"/>
        </w:rPr>
        <w:br w:type="page"/>
      </w:r>
    </w:p>
    <w:p w14:paraId="044849A8">
      <w:pPr>
        <w:pStyle w:val="3"/>
        <w:spacing w:before="0" w:after="60"/>
        <w:jc w:val="left"/>
      </w:pPr>
      <w:r>
        <w:rPr>
          <w:rFonts w:ascii="Times New Roman" w:hAnsi="Times New Roman" w:eastAsia="黑体"/>
          <w:b/>
          <w:sz w:val="32"/>
        </w:rPr>
        <w:t>1 协议概述</w:t>
      </w:r>
    </w:p>
    <w:p w14:paraId="6D4A5423">
      <w:pPr>
        <w:spacing w:before="0" w:after="60" w:line="360" w:lineRule="auto"/>
        <w:ind w:firstLine="0"/>
      </w:pPr>
      <w:r>
        <w:rPr>
          <w:rFonts w:ascii="Times New Roman" w:hAnsi="Times New Roman" w:eastAsia="宋体"/>
          <w:b w:val="0"/>
          <w:sz w:val="19"/>
        </w:rPr>
        <w:t>本协议定义上位机与下位机（BMS、主控、MPPT、DCAC等模块）之间的串行通信帧格式、设备地址、通信参数及全部指令集。协议采用主从问答模式，上位机作为通信发起方，下位机根据收到的CMD返回对应响应。所有多字节数据均采用小端（Little-Endian）格式传输。</w:t>
      </w:r>
    </w:p>
    <w:p w14:paraId="238A02C4">
      <w:pPr>
        <w:bidi w:val="0"/>
      </w:pPr>
    </w:p>
    <w:p w14:paraId="68AE7334">
      <w:pPr>
        <w:pStyle w:val="3"/>
        <w:spacing w:before="0" w:after="60"/>
        <w:jc w:val="left"/>
      </w:pPr>
      <w:r>
        <w:rPr>
          <w:rFonts w:ascii="Times New Roman" w:hAnsi="Times New Roman" w:eastAsia="黑体"/>
          <w:b/>
          <w:sz w:val="32"/>
        </w:rPr>
        <w:t>2 通信帧格式</w:t>
      </w:r>
    </w:p>
    <w:p w14:paraId="56C596B1">
      <w:pPr>
        <w:spacing w:before="0" w:after="60" w:line="360" w:lineRule="auto"/>
        <w:ind w:firstLine="0"/>
      </w:pPr>
      <w:r>
        <w:rPr>
          <w:rFonts w:ascii="Times New Roman" w:hAnsi="Times New Roman" w:eastAsia="宋体"/>
          <w:b w:val="0"/>
          <w:sz w:val="19"/>
        </w:rPr>
        <w:t>一帧数据由 HEADER、ADDR、LEN、CMD、SN、PAYLOAD、CHECK 组成。</w:t>
      </w:r>
    </w:p>
    <w:tbl>
      <w:tblPr>
        <w:tblStyle w:val="33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5"/>
        <w:gridCol w:w="1120"/>
        <w:gridCol w:w="962"/>
        <w:gridCol w:w="953"/>
        <w:gridCol w:w="3476"/>
        <w:gridCol w:w="1483"/>
        <w:gridCol w:w="7169"/>
      </w:tblGrid>
      <w:tr w14:paraId="42F23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755" w:type="dxa"/>
            <w:shd w:val="clear" w:color="auto" w:fill="D9E1F2"/>
            <w:vAlign w:val="center"/>
          </w:tcPr>
          <w:p w14:paraId="528090E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w="1120" w:type="dxa"/>
            <w:shd w:val="clear" w:color="auto" w:fill="D9E1F2"/>
            <w:vAlign w:val="center"/>
          </w:tcPr>
          <w:p w14:paraId="3E723C2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字段</w:t>
            </w:r>
          </w:p>
        </w:tc>
        <w:tc>
          <w:tcPr>
            <w:tcW w:w="962" w:type="dxa"/>
            <w:shd w:val="clear" w:color="auto" w:fill="D9E1F2"/>
            <w:vAlign w:val="center"/>
          </w:tcPr>
          <w:p w14:paraId="23E8CE5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长度</w:t>
            </w:r>
          </w:p>
        </w:tc>
        <w:tc>
          <w:tcPr>
            <w:tcW w:w="953" w:type="dxa"/>
            <w:shd w:val="clear" w:color="auto" w:fill="D9E1F2"/>
            <w:vAlign w:val="center"/>
          </w:tcPr>
          <w:p w14:paraId="7FBF45C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类型</w:t>
            </w:r>
          </w:p>
        </w:tc>
        <w:tc>
          <w:tcPr>
            <w:tcW w:w="3476" w:type="dxa"/>
            <w:shd w:val="clear" w:color="auto" w:fill="D9E1F2"/>
            <w:vAlign w:val="center"/>
          </w:tcPr>
          <w:p w14:paraId="76CC217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取值范围</w:t>
            </w:r>
          </w:p>
        </w:tc>
        <w:tc>
          <w:tcPr>
            <w:tcW w:w="1483" w:type="dxa"/>
            <w:shd w:val="clear" w:color="auto" w:fill="D9E1F2"/>
            <w:vAlign w:val="center"/>
          </w:tcPr>
          <w:p w14:paraId="5FE056D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必填</w:t>
            </w:r>
          </w:p>
        </w:tc>
        <w:tc>
          <w:tcPr>
            <w:tcW w:w="7169" w:type="dxa"/>
            <w:shd w:val="clear" w:color="auto" w:fill="D9E1F2"/>
            <w:vAlign w:val="center"/>
          </w:tcPr>
          <w:p w14:paraId="57B13C2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说明</w:t>
            </w:r>
          </w:p>
        </w:tc>
      </w:tr>
      <w:tr w14:paraId="30B2C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755" w:type="dxa"/>
            <w:vAlign w:val="center"/>
          </w:tcPr>
          <w:p w14:paraId="00D30E3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</w:t>
            </w:r>
          </w:p>
        </w:tc>
        <w:tc>
          <w:tcPr>
            <w:tcW w:w="1120" w:type="dxa"/>
            <w:vAlign w:val="center"/>
          </w:tcPr>
          <w:p w14:paraId="0CF8B10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HEADER</w:t>
            </w:r>
          </w:p>
        </w:tc>
        <w:tc>
          <w:tcPr>
            <w:tcW w:w="962" w:type="dxa"/>
            <w:vAlign w:val="center"/>
          </w:tcPr>
          <w:p w14:paraId="254C66B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</w:t>
            </w:r>
          </w:p>
        </w:tc>
        <w:tc>
          <w:tcPr>
            <w:tcW w:w="953" w:type="dxa"/>
            <w:vAlign w:val="center"/>
          </w:tcPr>
          <w:p w14:paraId="1840EBE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uint8</w:t>
            </w:r>
          </w:p>
        </w:tc>
        <w:tc>
          <w:tcPr>
            <w:tcW w:w="3476" w:type="dxa"/>
            <w:vAlign w:val="center"/>
          </w:tcPr>
          <w:p w14:paraId="5835A11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0xAA</w:t>
            </w:r>
          </w:p>
        </w:tc>
        <w:tc>
          <w:tcPr>
            <w:tcW w:w="1483" w:type="dxa"/>
            <w:vAlign w:val="center"/>
          </w:tcPr>
          <w:p w14:paraId="2C9A8EA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必填</w:t>
            </w:r>
          </w:p>
        </w:tc>
        <w:tc>
          <w:tcPr>
            <w:tcW w:w="7169" w:type="dxa"/>
            <w:vAlign w:val="center"/>
          </w:tcPr>
          <w:p w14:paraId="2FF4C1C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帧头引导码</w:t>
            </w:r>
          </w:p>
        </w:tc>
      </w:tr>
      <w:tr w14:paraId="41159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755" w:type="dxa"/>
            <w:vAlign w:val="center"/>
          </w:tcPr>
          <w:p w14:paraId="6F9AC26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</w:t>
            </w:r>
          </w:p>
        </w:tc>
        <w:tc>
          <w:tcPr>
            <w:tcW w:w="1120" w:type="dxa"/>
            <w:vAlign w:val="center"/>
          </w:tcPr>
          <w:p w14:paraId="47044E9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ADDR</w:t>
            </w:r>
          </w:p>
        </w:tc>
        <w:tc>
          <w:tcPr>
            <w:tcW w:w="962" w:type="dxa"/>
            <w:vAlign w:val="center"/>
          </w:tcPr>
          <w:p w14:paraId="5BBB59B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</w:t>
            </w:r>
          </w:p>
        </w:tc>
        <w:tc>
          <w:tcPr>
            <w:tcW w:w="953" w:type="dxa"/>
            <w:vAlign w:val="center"/>
          </w:tcPr>
          <w:p w14:paraId="5F642B8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uint8</w:t>
            </w:r>
          </w:p>
        </w:tc>
        <w:tc>
          <w:tcPr>
            <w:tcW w:w="3476" w:type="dxa"/>
            <w:vAlign w:val="center"/>
          </w:tcPr>
          <w:p w14:paraId="22AC6D3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见设备地址表</w:t>
            </w:r>
          </w:p>
        </w:tc>
        <w:tc>
          <w:tcPr>
            <w:tcW w:w="1483" w:type="dxa"/>
            <w:vAlign w:val="center"/>
          </w:tcPr>
          <w:p w14:paraId="3923F96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必填</w:t>
            </w:r>
          </w:p>
        </w:tc>
        <w:tc>
          <w:tcPr>
            <w:tcW w:w="7169" w:type="dxa"/>
            <w:vAlign w:val="center"/>
          </w:tcPr>
          <w:p w14:paraId="60165E5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目标设备地址</w:t>
            </w:r>
          </w:p>
        </w:tc>
      </w:tr>
      <w:tr w14:paraId="64F7C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755" w:type="dxa"/>
            <w:vAlign w:val="center"/>
          </w:tcPr>
          <w:p w14:paraId="0018A5B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3</w:t>
            </w:r>
          </w:p>
        </w:tc>
        <w:tc>
          <w:tcPr>
            <w:tcW w:w="1120" w:type="dxa"/>
            <w:vAlign w:val="center"/>
          </w:tcPr>
          <w:p w14:paraId="48EBFA7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LEN</w:t>
            </w:r>
          </w:p>
        </w:tc>
        <w:tc>
          <w:tcPr>
            <w:tcW w:w="962" w:type="dxa"/>
            <w:vAlign w:val="center"/>
          </w:tcPr>
          <w:p w14:paraId="2C8BEB0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</w:t>
            </w:r>
          </w:p>
        </w:tc>
        <w:tc>
          <w:tcPr>
            <w:tcW w:w="953" w:type="dxa"/>
            <w:vAlign w:val="center"/>
          </w:tcPr>
          <w:p w14:paraId="29422A0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uint8</w:t>
            </w:r>
          </w:p>
        </w:tc>
        <w:tc>
          <w:tcPr>
            <w:tcW w:w="3476" w:type="dxa"/>
            <w:vAlign w:val="center"/>
          </w:tcPr>
          <w:p w14:paraId="3E21C2D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3~253</w:t>
            </w:r>
          </w:p>
        </w:tc>
        <w:tc>
          <w:tcPr>
            <w:tcW w:w="1483" w:type="dxa"/>
            <w:vAlign w:val="center"/>
          </w:tcPr>
          <w:p w14:paraId="3258D8E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必填</w:t>
            </w:r>
          </w:p>
        </w:tc>
        <w:tc>
          <w:tcPr>
            <w:tcW w:w="7169" w:type="dxa"/>
            <w:vAlign w:val="center"/>
          </w:tcPr>
          <w:p w14:paraId="3DDD2EA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后续字节长度 = CMD(1)+SN(1)+PAYLOAD(n)+CHECK(1)</w:t>
            </w:r>
          </w:p>
        </w:tc>
      </w:tr>
      <w:tr w14:paraId="0C8E9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755" w:type="dxa"/>
            <w:vAlign w:val="center"/>
          </w:tcPr>
          <w:p w14:paraId="08F6E74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4</w:t>
            </w:r>
          </w:p>
        </w:tc>
        <w:tc>
          <w:tcPr>
            <w:tcW w:w="1120" w:type="dxa"/>
            <w:vAlign w:val="center"/>
          </w:tcPr>
          <w:p w14:paraId="17F53C6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CMD</w:t>
            </w:r>
          </w:p>
        </w:tc>
        <w:tc>
          <w:tcPr>
            <w:tcW w:w="962" w:type="dxa"/>
            <w:vAlign w:val="center"/>
          </w:tcPr>
          <w:p w14:paraId="6600369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</w:t>
            </w:r>
          </w:p>
        </w:tc>
        <w:tc>
          <w:tcPr>
            <w:tcW w:w="953" w:type="dxa"/>
            <w:vAlign w:val="center"/>
          </w:tcPr>
          <w:p w14:paraId="5C971E8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uint8</w:t>
            </w:r>
          </w:p>
        </w:tc>
        <w:tc>
          <w:tcPr>
            <w:tcW w:w="3476" w:type="dxa"/>
            <w:vAlign w:val="center"/>
          </w:tcPr>
          <w:p w14:paraId="5A6B4B9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0x00~0xFF</w:t>
            </w:r>
          </w:p>
        </w:tc>
        <w:tc>
          <w:tcPr>
            <w:tcW w:w="1483" w:type="dxa"/>
            <w:vAlign w:val="center"/>
          </w:tcPr>
          <w:p w14:paraId="3CD3DB5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必填</w:t>
            </w:r>
          </w:p>
        </w:tc>
        <w:tc>
          <w:tcPr>
            <w:tcW w:w="7169" w:type="dxa"/>
            <w:vAlign w:val="center"/>
          </w:tcPr>
          <w:p w14:paraId="124109A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指令码</w:t>
            </w:r>
          </w:p>
        </w:tc>
      </w:tr>
      <w:tr w14:paraId="7B8E1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755" w:type="dxa"/>
            <w:vAlign w:val="center"/>
          </w:tcPr>
          <w:p w14:paraId="724A1EF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5</w:t>
            </w:r>
          </w:p>
        </w:tc>
        <w:tc>
          <w:tcPr>
            <w:tcW w:w="1120" w:type="dxa"/>
            <w:vAlign w:val="center"/>
          </w:tcPr>
          <w:p w14:paraId="3A8109C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SN</w:t>
            </w:r>
          </w:p>
        </w:tc>
        <w:tc>
          <w:tcPr>
            <w:tcW w:w="962" w:type="dxa"/>
            <w:vAlign w:val="center"/>
          </w:tcPr>
          <w:p w14:paraId="4B8A65C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</w:t>
            </w:r>
          </w:p>
        </w:tc>
        <w:tc>
          <w:tcPr>
            <w:tcW w:w="953" w:type="dxa"/>
            <w:vAlign w:val="center"/>
          </w:tcPr>
          <w:p w14:paraId="13503E4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uint8</w:t>
            </w:r>
          </w:p>
        </w:tc>
        <w:tc>
          <w:tcPr>
            <w:tcW w:w="3476" w:type="dxa"/>
            <w:vAlign w:val="center"/>
          </w:tcPr>
          <w:p w14:paraId="697AB27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普通指令固定0x00；升级数据包0~255</w:t>
            </w:r>
          </w:p>
        </w:tc>
        <w:tc>
          <w:tcPr>
            <w:tcW w:w="1483" w:type="dxa"/>
            <w:vAlign w:val="center"/>
          </w:tcPr>
          <w:p w14:paraId="404EC6E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必填</w:t>
            </w:r>
          </w:p>
        </w:tc>
        <w:tc>
          <w:tcPr>
            <w:tcW w:w="7169" w:type="dxa"/>
            <w:vAlign w:val="center"/>
          </w:tcPr>
          <w:p w14:paraId="5F39D24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普通控制/查询指令默认填0x00；仅在固件升级数据包传输时表示包序号</w:t>
            </w:r>
          </w:p>
        </w:tc>
      </w:tr>
      <w:tr w14:paraId="3C6C3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755" w:type="dxa"/>
            <w:vAlign w:val="center"/>
          </w:tcPr>
          <w:p w14:paraId="2D4236F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6~n+5</w:t>
            </w:r>
          </w:p>
        </w:tc>
        <w:tc>
          <w:tcPr>
            <w:tcW w:w="1120" w:type="dxa"/>
            <w:vAlign w:val="center"/>
          </w:tcPr>
          <w:p w14:paraId="7B47650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PAYLOAD</w:t>
            </w:r>
          </w:p>
        </w:tc>
        <w:tc>
          <w:tcPr>
            <w:tcW w:w="962" w:type="dxa"/>
            <w:vAlign w:val="center"/>
          </w:tcPr>
          <w:p w14:paraId="146E2E1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n</w:t>
            </w:r>
          </w:p>
        </w:tc>
        <w:tc>
          <w:tcPr>
            <w:tcW w:w="953" w:type="dxa"/>
            <w:vAlign w:val="center"/>
          </w:tcPr>
          <w:p w14:paraId="563A886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bytes</w:t>
            </w:r>
          </w:p>
        </w:tc>
        <w:tc>
          <w:tcPr>
            <w:tcW w:w="3476" w:type="dxa"/>
            <w:vAlign w:val="center"/>
          </w:tcPr>
          <w:p w14:paraId="11340BF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0~250字节</w:t>
            </w:r>
          </w:p>
        </w:tc>
        <w:tc>
          <w:tcPr>
            <w:tcW w:w="1483" w:type="dxa"/>
            <w:vAlign w:val="center"/>
          </w:tcPr>
          <w:p w14:paraId="6D16439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视指令</w:t>
            </w:r>
          </w:p>
        </w:tc>
        <w:tc>
          <w:tcPr>
            <w:tcW w:w="7169" w:type="dxa"/>
            <w:vAlign w:val="center"/>
          </w:tcPr>
          <w:p w14:paraId="3A53F38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有效载荷</w:t>
            </w:r>
          </w:p>
        </w:tc>
      </w:tr>
      <w:tr w14:paraId="06DC5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755" w:type="dxa"/>
            <w:vAlign w:val="center"/>
          </w:tcPr>
          <w:p w14:paraId="07A3CA1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n+6</w:t>
            </w:r>
          </w:p>
        </w:tc>
        <w:tc>
          <w:tcPr>
            <w:tcW w:w="1120" w:type="dxa"/>
            <w:vAlign w:val="center"/>
          </w:tcPr>
          <w:p w14:paraId="315A1F0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CHECK</w:t>
            </w:r>
          </w:p>
        </w:tc>
        <w:tc>
          <w:tcPr>
            <w:tcW w:w="962" w:type="dxa"/>
            <w:vAlign w:val="center"/>
          </w:tcPr>
          <w:p w14:paraId="186E974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</w:t>
            </w:r>
          </w:p>
        </w:tc>
        <w:tc>
          <w:tcPr>
            <w:tcW w:w="953" w:type="dxa"/>
            <w:vAlign w:val="center"/>
          </w:tcPr>
          <w:p w14:paraId="1136324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uint8</w:t>
            </w:r>
          </w:p>
        </w:tc>
        <w:tc>
          <w:tcPr>
            <w:tcW w:w="3476" w:type="dxa"/>
            <w:vAlign w:val="center"/>
          </w:tcPr>
          <w:p w14:paraId="600D2C3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0x00~0xFF</w:t>
            </w:r>
          </w:p>
        </w:tc>
        <w:tc>
          <w:tcPr>
            <w:tcW w:w="1483" w:type="dxa"/>
            <w:vAlign w:val="center"/>
          </w:tcPr>
          <w:p w14:paraId="1FA1B9E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必填</w:t>
            </w:r>
          </w:p>
        </w:tc>
        <w:tc>
          <w:tcPr>
            <w:tcW w:w="7169" w:type="dxa"/>
            <w:vAlign w:val="center"/>
          </w:tcPr>
          <w:p w14:paraId="70AEE68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校验和：CMD+SN+PAYLOAD 求和，取低8位取反加1</w:t>
            </w:r>
          </w:p>
        </w:tc>
      </w:tr>
    </w:tbl>
    <w:p w14:paraId="48179554">
      <w:pPr>
        <w:spacing w:before="0" w:after="60" w:line="360" w:lineRule="auto"/>
        <w:ind w:firstLine="0"/>
      </w:pPr>
      <w:r>
        <w:rPr>
          <w:rFonts w:ascii="Times New Roman" w:hAnsi="Times New Roman" w:eastAsia="宋体"/>
          <w:b w:val="0"/>
          <w:sz w:val="19"/>
        </w:rPr>
        <w:t>校验和：对 CMD + SN + PAYLOAD 所有字节求和，取低8位，按位取反后加1。</w:t>
      </w:r>
    </w:p>
    <w:p w14:paraId="171C7B1F">
      <w:pPr>
        <w:bidi w:val="0"/>
      </w:pPr>
    </w:p>
    <w:p w14:paraId="33E380C8">
      <w:pPr>
        <w:pStyle w:val="3"/>
        <w:spacing w:before="0" w:after="60"/>
        <w:jc w:val="left"/>
      </w:pPr>
      <w:r>
        <w:rPr>
          <w:rFonts w:ascii="Times New Roman" w:hAnsi="Times New Roman" w:eastAsia="黑体"/>
          <w:b/>
          <w:sz w:val="32"/>
        </w:rPr>
        <w:t>3 设备地址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7"/>
        <w:gridCol w:w="1119"/>
        <w:gridCol w:w="14044"/>
      </w:tblGrid>
      <w:tr w14:paraId="3BDC3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757" w:type="dxa"/>
            <w:shd w:val="clear" w:color="auto" w:fill="D9E1F2"/>
            <w:vAlign w:val="center"/>
          </w:tcPr>
          <w:p w14:paraId="3B0FD3F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设备</w:t>
            </w:r>
          </w:p>
        </w:tc>
        <w:tc>
          <w:tcPr>
            <w:tcW w:w="1119" w:type="dxa"/>
            <w:shd w:val="clear" w:color="auto" w:fill="D9E1F2"/>
            <w:vAlign w:val="center"/>
          </w:tcPr>
          <w:p w14:paraId="6DD765B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地址</w:t>
            </w:r>
          </w:p>
        </w:tc>
        <w:tc>
          <w:tcPr>
            <w:tcW w:w="14044" w:type="dxa"/>
            <w:shd w:val="clear" w:color="auto" w:fill="D9E1F2"/>
            <w:vAlign w:val="center"/>
          </w:tcPr>
          <w:p w14:paraId="2DC9E8C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说明</w:t>
            </w:r>
          </w:p>
        </w:tc>
      </w:tr>
      <w:tr w14:paraId="1CA03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757" w:type="dxa"/>
            <w:vAlign w:val="center"/>
          </w:tcPr>
          <w:p w14:paraId="7303679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BMS</w:t>
            </w:r>
          </w:p>
        </w:tc>
        <w:tc>
          <w:tcPr>
            <w:tcW w:w="1119" w:type="dxa"/>
            <w:vAlign w:val="center"/>
          </w:tcPr>
          <w:p w14:paraId="6867C8F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0x10</w:t>
            </w:r>
          </w:p>
        </w:tc>
        <w:tc>
          <w:tcPr>
            <w:tcW w:w="14044" w:type="dxa"/>
            <w:vAlign w:val="center"/>
          </w:tcPr>
          <w:p w14:paraId="17706DF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电池管理系统</w:t>
            </w:r>
          </w:p>
        </w:tc>
      </w:tr>
      <w:tr w14:paraId="196FB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757" w:type="dxa"/>
            <w:vAlign w:val="center"/>
          </w:tcPr>
          <w:p w14:paraId="4DB528A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主控</w:t>
            </w:r>
          </w:p>
        </w:tc>
        <w:tc>
          <w:tcPr>
            <w:tcW w:w="1119" w:type="dxa"/>
            <w:vAlign w:val="center"/>
          </w:tcPr>
          <w:p w14:paraId="1810B28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0x20</w:t>
            </w:r>
          </w:p>
        </w:tc>
        <w:tc>
          <w:tcPr>
            <w:tcW w:w="14044" w:type="dxa"/>
            <w:vAlign w:val="center"/>
          </w:tcPr>
          <w:p w14:paraId="2760044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主控制器</w:t>
            </w:r>
          </w:p>
        </w:tc>
      </w:tr>
      <w:tr w14:paraId="68D25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757" w:type="dxa"/>
            <w:vAlign w:val="center"/>
          </w:tcPr>
          <w:p w14:paraId="3819E30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MPPT</w:t>
            </w:r>
          </w:p>
        </w:tc>
        <w:tc>
          <w:tcPr>
            <w:tcW w:w="1119" w:type="dxa"/>
            <w:vAlign w:val="center"/>
          </w:tcPr>
          <w:p w14:paraId="79CD8A3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0x30</w:t>
            </w:r>
          </w:p>
        </w:tc>
        <w:tc>
          <w:tcPr>
            <w:tcW w:w="14044" w:type="dxa"/>
            <w:vAlign w:val="center"/>
          </w:tcPr>
          <w:p w14:paraId="4E7B95A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最大功率点跟踪模块</w:t>
            </w:r>
          </w:p>
        </w:tc>
      </w:tr>
      <w:tr w14:paraId="09D17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757" w:type="dxa"/>
            <w:vAlign w:val="center"/>
          </w:tcPr>
          <w:p w14:paraId="518B9C5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DCAC</w:t>
            </w:r>
          </w:p>
        </w:tc>
        <w:tc>
          <w:tcPr>
            <w:tcW w:w="1119" w:type="dxa"/>
            <w:vAlign w:val="center"/>
          </w:tcPr>
          <w:p w14:paraId="4472B22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0x40</w:t>
            </w:r>
          </w:p>
        </w:tc>
        <w:tc>
          <w:tcPr>
            <w:tcW w:w="14044" w:type="dxa"/>
            <w:vAlign w:val="center"/>
          </w:tcPr>
          <w:p w14:paraId="02808F9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逆变/DCAC模块</w:t>
            </w:r>
          </w:p>
        </w:tc>
      </w:tr>
      <w:tr w14:paraId="60743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757" w:type="dxa"/>
            <w:vAlign w:val="center"/>
          </w:tcPr>
          <w:p w14:paraId="7370DB7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上位机</w:t>
            </w:r>
          </w:p>
        </w:tc>
        <w:tc>
          <w:tcPr>
            <w:tcW w:w="1119" w:type="dxa"/>
            <w:vAlign w:val="center"/>
          </w:tcPr>
          <w:p w14:paraId="7DEDE93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0xEF</w:t>
            </w:r>
          </w:p>
        </w:tc>
        <w:tc>
          <w:tcPr>
            <w:tcW w:w="14044" w:type="dxa"/>
            <w:vAlign w:val="center"/>
          </w:tcPr>
          <w:p w14:paraId="0FCB63D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PC/上位机，作为从机</w:t>
            </w:r>
          </w:p>
        </w:tc>
      </w:tr>
    </w:tbl>
    <w:p w14:paraId="5B6ABEDB">
      <w:pPr>
        <w:bidi w:val="0"/>
      </w:pPr>
    </w:p>
    <w:p w14:paraId="2FF4840D">
      <w:pPr>
        <w:pStyle w:val="3"/>
        <w:spacing w:before="0" w:after="60"/>
        <w:jc w:val="left"/>
      </w:pPr>
      <w:r>
        <w:rPr>
          <w:rFonts w:ascii="Times New Roman" w:hAnsi="Times New Roman" w:eastAsia="黑体"/>
          <w:b/>
          <w:sz w:val="32"/>
        </w:rPr>
        <w:t>4 通信参数</w:t>
      </w:r>
    </w:p>
    <w:p w14:paraId="222F502D">
      <w:pPr>
        <w:spacing w:before="0" w:after="60" w:line="360" w:lineRule="auto"/>
        <w:ind w:firstLine="0"/>
      </w:pPr>
      <w:r>
        <w:rPr>
          <w:rFonts w:ascii="Times New Roman" w:hAnsi="Times New Roman" w:eastAsia="宋体"/>
          <w:b w:val="0"/>
          <w:sz w:val="19"/>
        </w:rPr>
        <w:t>上位机设备作为从机；默认串口参数如下：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07"/>
        <w:gridCol w:w="5307"/>
        <w:gridCol w:w="5307"/>
      </w:tblGrid>
      <w:tr w14:paraId="1DEF1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01" w:type="dxa"/>
            <w:shd w:val="clear" w:color="auto" w:fill="D9E1F2"/>
            <w:vAlign w:val="center"/>
          </w:tcPr>
          <w:p w14:paraId="0B26544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参数项</w:t>
            </w:r>
          </w:p>
        </w:tc>
        <w:tc>
          <w:tcPr>
            <w:tcW w:w="1701" w:type="dxa"/>
            <w:shd w:val="clear" w:color="auto" w:fill="D9E1F2"/>
            <w:vAlign w:val="center"/>
          </w:tcPr>
          <w:p w14:paraId="08A8D16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值</w:t>
            </w:r>
          </w:p>
        </w:tc>
        <w:tc>
          <w:tcPr>
            <w:tcW w:w="5669" w:type="dxa"/>
            <w:shd w:val="clear" w:color="auto" w:fill="D9E1F2"/>
            <w:vAlign w:val="center"/>
          </w:tcPr>
          <w:p w14:paraId="035F10F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备注</w:t>
            </w:r>
          </w:p>
        </w:tc>
      </w:tr>
      <w:tr w14:paraId="2029D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701" w:type="dxa"/>
            <w:vAlign w:val="center"/>
          </w:tcPr>
          <w:p w14:paraId="2BEB9F7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波特率</w:t>
            </w:r>
          </w:p>
        </w:tc>
        <w:tc>
          <w:tcPr>
            <w:tcW w:w="1701" w:type="dxa"/>
            <w:vAlign w:val="center"/>
          </w:tcPr>
          <w:p w14:paraId="1C5CC24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115200</w:t>
            </w:r>
          </w:p>
        </w:tc>
        <w:tc>
          <w:tcPr>
            <w:tcW w:w="5669" w:type="dxa"/>
            <w:vAlign w:val="center"/>
          </w:tcPr>
          <w:p w14:paraId="2ECB853B">
            <w:pPr>
              <w:spacing w:before="0"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sz w:val="15"/>
              </w:rPr>
              <w:t>默认</w:t>
            </w:r>
            <w:r>
              <w:rPr>
                <w:rFonts w:hint="eastAsia"/>
                <w:b w:val="0"/>
                <w:sz w:val="15"/>
                <w:lang w:val="en-US" w:eastAsia="zh-CN"/>
              </w:rPr>
              <w:t>频率</w:t>
            </w:r>
          </w:p>
        </w:tc>
      </w:tr>
      <w:tr w14:paraId="52C73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701" w:type="dxa"/>
            <w:vAlign w:val="center"/>
          </w:tcPr>
          <w:p w14:paraId="6715507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停止位</w:t>
            </w:r>
          </w:p>
        </w:tc>
        <w:tc>
          <w:tcPr>
            <w:tcW w:w="1701" w:type="dxa"/>
            <w:vAlign w:val="center"/>
          </w:tcPr>
          <w:p w14:paraId="79C653A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1位</w:t>
            </w:r>
          </w:p>
        </w:tc>
        <w:tc>
          <w:tcPr>
            <w:tcW w:w="5669" w:type="dxa"/>
            <w:vAlign w:val="center"/>
          </w:tcPr>
          <w:p w14:paraId="562E480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  <w:tr w14:paraId="266B0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701" w:type="dxa"/>
            <w:vAlign w:val="center"/>
          </w:tcPr>
          <w:p w14:paraId="71C311E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数据位</w:t>
            </w:r>
          </w:p>
        </w:tc>
        <w:tc>
          <w:tcPr>
            <w:tcW w:w="1701" w:type="dxa"/>
            <w:vAlign w:val="center"/>
          </w:tcPr>
          <w:p w14:paraId="0B3F866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8位</w:t>
            </w:r>
          </w:p>
        </w:tc>
        <w:tc>
          <w:tcPr>
            <w:tcW w:w="5669" w:type="dxa"/>
            <w:vAlign w:val="center"/>
          </w:tcPr>
          <w:p w14:paraId="5002C2A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  <w:tr w14:paraId="0ADF3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701" w:type="dxa"/>
            <w:vAlign w:val="center"/>
          </w:tcPr>
          <w:p w14:paraId="1EEA2AC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校验位</w:t>
            </w:r>
          </w:p>
        </w:tc>
        <w:tc>
          <w:tcPr>
            <w:tcW w:w="1701" w:type="dxa"/>
            <w:vAlign w:val="center"/>
          </w:tcPr>
          <w:p w14:paraId="1829602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无</w:t>
            </w:r>
          </w:p>
        </w:tc>
        <w:tc>
          <w:tcPr>
            <w:tcW w:w="5669" w:type="dxa"/>
            <w:vAlign w:val="center"/>
          </w:tcPr>
          <w:p w14:paraId="12C34DC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None</w:t>
            </w:r>
          </w:p>
        </w:tc>
      </w:tr>
    </w:tbl>
    <w:p w14:paraId="48C3BC8C">
      <w:pPr>
        <w:bidi w:val="0"/>
      </w:pPr>
    </w:p>
    <w:p w14:paraId="4051612A">
      <w:pPr>
        <w:pStyle w:val="3"/>
        <w:spacing w:before="0" w:after="60"/>
        <w:jc w:val="left"/>
      </w:pPr>
      <w:r>
        <w:rPr>
          <w:rFonts w:ascii="Times New Roman" w:hAnsi="Times New Roman" w:eastAsia="黑体"/>
          <w:b/>
          <w:sz w:val="32"/>
        </w:rPr>
        <w:t>5 命令索引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4"/>
        <w:gridCol w:w="3184"/>
        <w:gridCol w:w="1579"/>
        <w:gridCol w:w="1314"/>
        <w:gridCol w:w="6659"/>
      </w:tblGrid>
      <w:tr w14:paraId="7FBB9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3184" w:type="dxa"/>
            <w:shd w:val="clear" w:color="auto" w:fill="D9E1F2"/>
            <w:vAlign w:val="center"/>
          </w:tcPr>
          <w:p w14:paraId="5CBD344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功能模块</w:t>
            </w:r>
          </w:p>
        </w:tc>
        <w:tc>
          <w:tcPr>
            <w:tcW w:w="3184" w:type="dxa"/>
            <w:shd w:val="clear" w:color="auto" w:fill="D9E1F2"/>
            <w:vAlign w:val="center"/>
          </w:tcPr>
          <w:p w14:paraId="448F4F0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指令名称</w:t>
            </w:r>
          </w:p>
        </w:tc>
        <w:tc>
          <w:tcPr>
            <w:tcW w:w="1579" w:type="dxa"/>
            <w:shd w:val="clear" w:color="auto" w:fill="D9E1F2"/>
            <w:vAlign w:val="center"/>
          </w:tcPr>
          <w:p w14:paraId="1762580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请求CMD</w:t>
            </w:r>
          </w:p>
        </w:tc>
        <w:tc>
          <w:tcPr>
            <w:tcW w:w="1314" w:type="dxa"/>
            <w:shd w:val="clear" w:color="auto" w:fill="D9E1F2"/>
            <w:vAlign w:val="center"/>
          </w:tcPr>
          <w:p w14:paraId="73B8E73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响应CMD</w:t>
            </w:r>
          </w:p>
        </w:tc>
        <w:tc>
          <w:tcPr>
            <w:tcW w:w="6659" w:type="dxa"/>
            <w:shd w:val="clear" w:color="auto" w:fill="D9E1F2"/>
            <w:vAlign w:val="center"/>
          </w:tcPr>
          <w:p w14:paraId="68AD20F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功能简述</w:t>
            </w:r>
          </w:p>
        </w:tc>
      </w:tr>
      <w:tr w14:paraId="6B5B1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3184" w:type="dxa"/>
            <w:vAlign w:val="center"/>
          </w:tcPr>
          <w:p w14:paraId="2D0C885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1. 心跳与连接管理</w:t>
            </w:r>
          </w:p>
        </w:tc>
        <w:tc>
          <w:tcPr>
            <w:tcW w:w="3184" w:type="dxa"/>
            <w:vAlign w:val="center"/>
          </w:tcPr>
          <w:p w14:paraId="6DDB5C3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心跳指令</w:t>
            </w:r>
          </w:p>
        </w:tc>
        <w:tc>
          <w:tcPr>
            <w:tcW w:w="1579" w:type="dxa"/>
            <w:vAlign w:val="center"/>
          </w:tcPr>
          <w:p w14:paraId="15CBBD0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0x00</w:t>
            </w:r>
          </w:p>
        </w:tc>
        <w:tc>
          <w:tcPr>
            <w:tcW w:w="1314" w:type="dxa"/>
            <w:vAlign w:val="center"/>
          </w:tcPr>
          <w:p w14:paraId="0012187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6659" w:type="dxa"/>
            <w:vAlign w:val="center"/>
          </w:tcPr>
          <w:p w14:paraId="76D0797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上位机周期性发送心跳，维持链路活跃并确认下位机在线。</w:t>
            </w:r>
          </w:p>
        </w:tc>
      </w:tr>
      <w:tr w14:paraId="0A471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3184" w:type="dxa"/>
            <w:vAlign w:val="center"/>
          </w:tcPr>
          <w:p w14:paraId="173FD3C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2. 开关控制</w:t>
            </w:r>
          </w:p>
        </w:tc>
        <w:tc>
          <w:tcPr>
            <w:tcW w:w="3184" w:type="dxa"/>
            <w:vAlign w:val="center"/>
          </w:tcPr>
          <w:p w14:paraId="4CE05C9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开关控制</w:t>
            </w:r>
          </w:p>
        </w:tc>
        <w:tc>
          <w:tcPr>
            <w:tcW w:w="1579" w:type="dxa"/>
            <w:vAlign w:val="center"/>
          </w:tcPr>
          <w:p w14:paraId="6E8FD8B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0x01</w:t>
            </w:r>
          </w:p>
        </w:tc>
        <w:tc>
          <w:tcPr>
            <w:tcW w:w="1314" w:type="dxa"/>
            <w:vAlign w:val="center"/>
          </w:tcPr>
          <w:p w14:paraId="2107276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0x02</w:t>
            </w:r>
          </w:p>
        </w:tc>
        <w:tc>
          <w:tcPr>
            <w:tcW w:w="6659" w:type="dxa"/>
            <w:vAlign w:val="center"/>
          </w:tcPr>
          <w:p w14:paraId="5F86A14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上位机对系统各功能模块进行开关控制。</w:t>
            </w:r>
          </w:p>
        </w:tc>
      </w:tr>
      <w:tr w14:paraId="598CA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3184" w:type="dxa"/>
            <w:vAlign w:val="center"/>
          </w:tcPr>
          <w:p w14:paraId="5962168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3. 模块状态查询</w:t>
            </w:r>
          </w:p>
        </w:tc>
        <w:tc>
          <w:tcPr>
            <w:tcW w:w="3184" w:type="dxa"/>
            <w:vAlign w:val="center"/>
          </w:tcPr>
          <w:p w14:paraId="29897BC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获取模块状态</w:t>
            </w:r>
          </w:p>
        </w:tc>
        <w:tc>
          <w:tcPr>
            <w:tcW w:w="1579" w:type="dxa"/>
            <w:vAlign w:val="center"/>
          </w:tcPr>
          <w:p w14:paraId="7771603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0x03</w:t>
            </w:r>
          </w:p>
        </w:tc>
        <w:tc>
          <w:tcPr>
            <w:tcW w:w="1314" w:type="dxa"/>
            <w:vAlign w:val="center"/>
          </w:tcPr>
          <w:p w14:paraId="53D885D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0x04</w:t>
            </w:r>
          </w:p>
        </w:tc>
        <w:tc>
          <w:tcPr>
            <w:tcW w:w="6659" w:type="dxa"/>
            <w:vAlign w:val="center"/>
          </w:tcPr>
          <w:p w14:paraId="523B0E1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上位机批量查询一个或多个开关/模块的状态。</w:t>
            </w:r>
          </w:p>
        </w:tc>
      </w:tr>
      <w:tr w14:paraId="1ABF7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3184" w:type="dxa"/>
            <w:vAlign w:val="center"/>
          </w:tcPr>
          <w:p w14:paraId="2F97ED4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4. 系统时间</w:t>
            </w:r>
          </w:p>
        </w:tc>
        <w:tc>
          <w:tcPr>
            <w:tcW w:w="3184" w:type="dxa"/>
            <w:vAlign w:val="center"/>
          </w:tcPr>
          <w:p w14:paraId="5D972DF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更新系统时间</w:t>
            </w:r>
          </w:p>
        </w:tc>
        <w:tc>
          <w:tcPr>
            <w:tcW w:w="1579" w:type="dxa"/>
            <w:vAlign w:val="center"/>
          </w:tcPr>
          <w:p w14:paraId="1F9EB62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0x05</w:t>
            </w:r>
          </w:p>
        </w:tc>
        <w:tc>
          <w:tcPr>
            <w:tcW w:w="1314" w:type="dxa"/>
            <w:vAlign w:val="center"/>
          </w:tcPr>
          <w:p w14:paraId="3E85510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0x06</w:t>
            </w:r>
          </w:p>
        </w:tc>
        <w:tc>
          <w:tcPr>
            <w:tcW w:w="6659" w:type="dxa"/>
            <w:vAlign w:val="center"/>
          </w:tcPr>
          <w:p w14:paraId="115A56F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上位机将时间同步给下位机，用于日志时标、定时任务。</w:t>
            </w:r>
          </w:p>
        </w:tc>
      </w:tr>
      <w:tr w14:paraId="299AE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3184" w:type="dxa"/>
            <w:vAlign w:val="center"/>
          </w:tcPr>
          <w:p w14:paraId="2E8A889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5. 通用参数获取</w:t>
            </w:r>
          </w:p>
        </w:tc>
        <w:tc>
          <w:tcPr>
            <w:tcW w:w="3184" w:type="dxa"/>
            <w:vAlign w:val="center"/>
          </w:tcPr>
          <w:p w14:paraId="2A10A02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获取参数</w:t>
            </w:r>
          </w:p>
        </w:tc>
        <w:tc>
          <w:tcPr>
            <w:tcW w:w="1579" w:type="dxa"/>
            <w:vAlign w:val="center"/>
          </w:tcPr>
          <w:p w14:paraId="5AF7BBA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0x07</w:t>
            </w:r>
          </w:p>
        </w:tc>
        <w:tc>
          <w:tcPr>
            <w:tcW w:w="1314" w:type="dxa"/>
            <w:vAlign w:val="center"/>
          </w:tcPr>
          <w:p w14:paraId="60CD075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0x08</w:t>
            </w:r>
          </w:p>
        </w:tc>
        <w:tc>
          <w:tcPr>
            <w:tcW w:w="6659" w:type="dxa"/>
            <w:vAlign w:val="center"/>
          </w:tcPr>
          <w:p w14:paraId="239A0A4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上位机按模块类型请求原始参数数据块。</w:t>
            </w:r>
          </w:p>
        </w:tc>
      </w:tr>
      <w:tr w14:paraId="208A5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3184" w:type="dxa"/>
            <w:vAlign w:val="center"/>
          </w:tcPr>
          <w:p w14:paraId="39BC587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6. 电池参数</w:t>
            </w:r>
          </w:p>
        </w:tc>
        <w:tc>
          <w:tcPr>
            <w:tcW w:w="3184" w:type="dxa"/>
            <w:vAlign w:val="center"/>
          </w:tcPr>
          <w:p w14:paraId="6831662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获取电池参数</w:t>
            </w:r>
          </w:p>
        </w:tc>
        <w:tc>
          <w:tcPr>
            <w:tcW w:w="1579" w:type="dxa"/>
            <w:vAlign w:val="center"/>
          </w:tcPr>
          <w:p w14:paraId="0644EA6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0x09</w:t>
            </w:r>
          </w:p>
        </w:tc>
        <w:tc>
          <w:tcPr>
            <w:tcW w:w="1314" w:type="dxa"/>
            <w:vAlign w:val="center"/>
          </w:tcPr>
          <w:p w14:paraId="122BF02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0x0A</w:t>
            </w:r>
          </w:p>
        </w:tc>
        <w:tc>
          <w:tcPr>
            <w:tcW w:w="6659" w:type="dxa"/>
            <w:vAlign w:val="center"/>
          </w:tcPr>
          <w:p w14:paraId="3C5D903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获取BMS/电池侧实时状态与电气量。</w:t>
            </w:r>
          </w:p>
        </w:tc>
      </w:tr>
      <w:tr w14:paraId="16F56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3184" w:type="dxa"/>
            <w:vAlign w:val="center"/>
          </w:tcPr>
          <w:p w14:paraId="5AFD391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7. 逆变/DCAC参数</w:t>
            </w:r>
          </w:p>
        </w:tc>
        <w:tc>
          <w:tcPr>
            <w:tcW w:w="3184" w:type="dxa"/>
            <w:vAlign w:val="center"/>
          </w:tcPr>
          <w:p w14:paraId="5D5B501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获取逆变参数</w:t>
            </w:r>
          </w:p>
        </w:tc>
        <w:tc>
          <w:tcPr>
            <w:tcW w:w="1579" w:type="dxa"/>
            <w:vAlign w:val="center"/>
          </w:tcPr>
          <w:p w14:paraId="68A60D0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0x0B</w:t>
            </w:r>
          </w:p>
        </w:tc>
        <w:tc>
          <w:tcPr>
            <w:tcW w:w="1314" w:type="dxa"/>
            <w:vAlign w:val="center"/>
          </w:tcPr>
          <w:p w14:paraId="4B2CFAD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0x0C</w:t>
            </w:r>
          </w:p>
        </w:tc>
        <w:tc>
          <w:tcPr>
            <w:tcW w:w="6659" w:type="dxa"/>
            <w:vAlign w:val="center"/>
          </w:tcPr>
          <w:p w14:paraId="27F0151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获取逆变器运行状态、输入输出电气量、错误码等。</w:t>
            </w:r>
          </w:p>
        </w:tc>
      </w:tr>
      <w:tr w14:paraId="4E868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3184" w:type="dxa"/>
            <w:vAlign w:val="center"/>
          </w:tcPr>
          <w:p w14:paraId="5B70CD3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8. MPPT参数</w:t>
            </w:r>
          </w:p>
        </w:tc>
        <w:tc>
          <w:tcPr>
            <w:tcW w:w="3184" w:type="dxa"/>
            <w:vAlign w:val="center"/>
          </w:tcPr>
          <w:p w14:paraId="14F0F2B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获取MPPT参数</w:t>
            </w:r>
          </w:p>
        </w:tc>
        <w:tc>
          <w:tcPr>
            <w:tcW w:w="1579" w:type="dxa"/>
            <w:vAlign w:val="center"/>
          </w:tcPr>
          <w:p w14:paraId="152C49A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0x0D</w:t>
            </w:r>
          </w:p>
        </w:tc>
        <w:tc>
          <w:tcPr>
            <w:tcW w:w="1314" w:type="dxa"/>
            <w:vAlign w:val="center"/>
          </w:tcPr>
          <w:p w14:paraId="55BE227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0x0E</w:t>
            </w:r>
          </w:p>
        </w:tc>
        <w:tc>
          <w:tcPr>
            <w:tcW w:w="6659" w:type="dxa"/>
            <w:vAlign w:val="center"/>
          </w:tcPr>
          <w:p w14:paraId="20EDBAB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获取MPPT模块输入输出电气量、工作状态及保护信息。</w:t>
            </w:r>
          </w:p>
        </w:tc>
      </w:tr>
      <w:tr w14:paraId="29044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3184" w:type="dxa"/>
            <w:vAlign w:val="center"/>
          </w:tcPr>
          <w:p w14:paraId="1C7CBEC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9. USB参数</w:t>
            </w:r>
          </w:p>
        </w:tc>
        <w:tc>
          <w:tcPr>
            <w:tcW w:w="3184" w:type="dxa"/>
            <w:vAlign w:val="center"/>
          </w:tcPr>
          <w:p w14:paraId="106EA3D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获取USB参数</w:t>
            </w:r>
          </w:p>
        </w:tc>
        <w:tc>
          <w:tcPr>
            <w:tcW w:w="1579" w:type="dxa"/>
            <w:vAlign w:val="center"/>
          </w:tcPr>
          <w:p w14:paraId="703A689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0x0F</w:t>
            </w:r>
          </w:p>
        </w:tc>
        <w:tc>
          <w:tcPr>
            <w:tcW w:w="1314" w:type="dxa"/>
            <w:vAlign w:val="center"/>
          </w:tcPr>
          <w:p w14:paraId="18D7F34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0x10</w:t>
            </w:r>
          </w:p>
        </w:tc>
        <w:tc>
          <w:tcPr>
            <w:tcW w:w="6659" w:type="dxa"/>
            <w:vAlign w:val="center"/>
          </w:tcPr>
          <w:p w14:paraId="702FA1C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获取USB总功率、各口电压电流、温度及错误状态。</w:t>
            </w:r>
          </w:p>
        </w:tc>
      </w:tr>
      <w:tr w14:paraId="18CEE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3184" w:type="dxa"/>
            <w:vAlign w:val="center"/>
          </w:tcPr>
          <w:p w14:paraId="6B1B7AE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10. DC参数</w:t>
            </w:r>
          </w:p>
        </w:tc>
        <w:tc>
          <w:tcPr>
            <w:tcW w:w="3184" w:type="dxa"/>
            <w:vAlign w:val="center"/>
          </w:tcPr>
          <w:p w14:paraId="6000E7F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获取DC参数</w:t>
            </w:r>
          </w:p>
        </w:tc>
        <w:tc>
          <w:tcPr>
            <w:tcW w:w="1579" w:type="dxa"/>
            <w:vAlign w:val="center"/>
          </w:tcPr>
          <w:p w14:paraId="50EC22F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0x11</w:t>
            </w:r>
          </w:p>
        </w:tc>
        <w:tc>
          <w:tcPr>
            <w:tcW w:w="1314" w:type="dxa"/>
            <w:vAlign w:val="center"/>
          </w:tcPr>
          <w:p w14:paraId="6946618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0x12</w:t>
            </w:r>
          </w:p>
        </w:tc>
        <w:tc>
          <w:tcPr>
            <w:tcW w:w="6659" w:type="dxa"/>
            <w:vAlign w:val="center"/>
          </w:tcPr>
          <w:p w14:paraId="5D799AD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获取DC模块参数。</w:t>
            </w:r>
          </w:p>
        </w:tc>
      </w:tr>
      <w:tr w14:paraId="260F2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3184" w:type="dxa"/>
            <w:vAlign w:val="center"/>
          </w:tcPr>
          <w:p w14:paraId="3CC8135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11. System参数</w:t>
            </w:r>
          </w:p>
        </w:tc>
        <w:tc>
          <w:tcPr>
            <w:tcW w:w="3184" w:type="dxa"/>
            <w:vAlign w:val="center"/>
          </w:tcPr>
          <w:p w14:paraId="7398C0F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获取System参数</w:t>
            </w:r>
          </w:p>
        </w:tc>
        <w:tc>
          <w:tcPr>
            <w:tcW w:w="1579" w:type="dxa"/>
            <w:vAlign w:val="center"/>
          </w:tcPr>
          <w:p w14:paraId="2C85DB2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0x13</w:t>
            </w:r>
          </w:p>
        </w:tc>
        <w:tc>
          <w:tcPr>
            <w:tcW w:w="1314" w:type="dxa"/>
            <w:vAlign w:val="center"/>
          </w:tcPr>
          <w:p w14:paraId="6AFDC0C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0x14</w:t>
            </w:r>
          </w:p>
        </w:tc>
        <w:tc>
          <w:tcPr>
            <w:tcW w:w="6659" w:type="dxa"/>
            <w:vAlign w:val="center"/>
          </w:tcPr>
          <w:p w14:paraId="0443582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获取系统级运行参数与内部状态机变量。</w:t>
            </w:r>
          </w:p>
        </w:tc>
      </w:tr>
      <w:tr w14:paraId="7635D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3184" w:type="dxa"/>
            <w:vAlign w:val="center"/>
          </w:tcPr>
          <w:p w14:paraId="7423A74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12. Para任务参数</w:t>
            </w:r>
          </w:p>
        </w:tc>
        <w:tc>
          <w:tcPr>
            <w:tcW w:w="3184" w:type="dxa"/>
            <w:vAlign w:val="center"/>
          </w:tcPr>
          <w:p w14:paraId="52A5031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获取Para任务参数</w:t>
            </w:r>
          </w:p>
        </w:tc>
        <w:tc>
          <w:tcPr>
            <w:tcW w:w="1579" w:type="dxa"/>
            <w:vAlign w:val="center"/>
          </w:tcPr>
          <w:p w14:paraId="05BF95E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0x17</w:t>
            </w:r>
          </w:p>
        </w:tc>
        <w:tc>
          <w:tcPr>
            <w:tcW w:w="1314" w:type="dxa"/>
            <w:vAlign w:val="center"/>
          </w:tcPr>
          <w:p w14:paraId="2895423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0x18</w:t>
            </w:r>
          </w:p>
        </w:tc>
        <w:tc>
          <w:tcPr>
            <w:tcW w:w="6659" w:type="dxa"/>
            <w:vAlign w:val="center"/>
          </w:tcPr>
          <w:p w14:paraId="4166458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获取并行/任务调度相关参数。</w:t>
            </w:r>
          </w:p>
        </w:tc>
      </w:tr>
      <w:tr w14:paraId="5BE7E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3184" w:type="dxa"/>
            <w:vAlign w:val="center"/>
          </w:tcPr>
          <w:p w14:paraId="5032D2A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13. 并机接收任务参数</w:t>
            </w:r>
          </w:p>
        </w:tc>
        <w:tc>
          <w:tcPr>
            <w:tcW w:w="3184" w:type="dxa"/>
            <w:vAlign w:val="center"/>
          </w:tcPr>
          <w:p w14:paraId="6FC6F9F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获取并机接收任务参数</w:t>
            </w:r>
          </w:p>
        </w:tc>
        <w:tc>
          <w:tcPr>
            <w:tcW w:w="1579" w:type="dxa"/>
            <w:vAlign w:val="center"/>
          </w:tcPr>
          <w:p w14:paraId="21E254A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0x19</w:t>
            </w:r>
          </w:p>
        </w:tc>
        <w:tc>
          <w:tcPr>
            <w:tcW w:w="1314" w:type="dxa"/>
            <w:vAlign w:val="center"/>
          </w:tcPr>
          <w:p w14:paraId="39624E1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0x1A</w:t>
            </w:r>
          </w:p>
        </w:tc>
        <w:tc>
          <w:tcPr>
            <w:tcW w:w="6659" w:type="dxa"/>
            <w:vAlign w:val="center"/>
          </w:tcPr>
          <w:p w14:paraId="384BD58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获取并机通信接收侧任务参数。</w:t>
            </w:r>
          </w:p>
        </w:tc>
      </w:tr>
      <w:tr w14:paraId="44C52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3184" w:type="dxa"/>
            <w:vAlign w:val="center"/>
          </w:tcPr>
          <w:p w14:paraId="0D03901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14. AFE任务参数</w:t>
            </w:r>
          </w:p>
        </w:tc>
        <w:tc>
          <w:tcPr>
            <w:tcW w:w="3184" w:type="dxa"/>
            <w:vAlign w:val="center"/>
          </w:tcPr>
          <w:p w14:paraId="54F6122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获取AFE任务参数</w:t>
            </w:r>
          </w:p>
        </w:tc>
        <w:tc>
          <w:tcPr>
            <w:tcW w:w="1579" w:type="dxa"/>
            <w:vAlign w:val="center"/>
          </w:tcPr>
          <w:p w14:paraId="2AE7D65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0x1B</w:t>
            </w:r>
          </w:p>
        </w:tc>
        <w:tc>
          <w:tcPr>
            <w:tcW w:w="1314" w:type="dxa"/>
            <w:vAlign w:val="center"/>
          </w:tcPr>
          <w:p w14:paraId="74A539A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0x1C</w:t>
            </w:r>
          </w:p>
        </w:tc>
        <w:tc>
          <w:tcPr>
            <w:tcW w:w="6659" w:type="dxa"/>
            <w:vAlign w:val="center"/>
          </w:tcPr>
          <w:p w14:paraId="74994FD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获取AFE（模拟前端）任务参数。</w:t>
            </w:r>
          </w:p>
        </w:tc>
      </w:tr>
      <w:tr w14:paraId="7EC8E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3184" w:type="dxa"/>
            <w:vAlign w:val="center"/>
          </w:tcPr>
          <w:p w14:paraId="74E786B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15. AFE采集任务参数</w:t>
            </w:r>
          </w:p>
        </w:tc>
        <w:tc>
          <w:tcPr>
            <w:tcW w:w="3184" w:type="dxa"/>
            <w:vAlign w:val="center"/>
          </w:tcPr>
          <w:p w14:paraId="322B94B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获取AFE采集任务参数</w:t>
            </w:r>
          </w:p>
        </w:tc>
        <w:tc>
          <w:tcPr>
            <w:tcW w:w="1579" w:type="dxa"/>
            <w:vAlign w:val="center"/>
          </w:tcPr>
          <w:p w14:paraId="77A6EF0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0x1D</w:t>
            </w:r>
          </w:p>
        </w:tc>
        <w:tc>
          <w:tcPr>
            <w:tcW w:w="1314" w:type="dxa"/>
            <w:vAlign w:val="center"/>
          </w:tcPr>
          <w:p w14:paraId="080B424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0x1E</w:t>
            </w:r>
          </w:p>
        </w:tc>
        <w:tc>
          <w:tcPr>
            <w:tcW w:w="6659" w:type="dxa"/>
            <w:vAlign w:val="center"/>
          </w:tcPr>
          <w:p w14:paraId="071AC76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获取AFE采集任务实时采样数据。</w:t>
            </w:r>
          </w:p>
        </w:tc>
      </w:tr>
      <w:tr w14:paraId="6D3F1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3184" w:type="dxa"/>
            <w:vAlign w:val="center"/>
          </w:tcPr>
          <w:p w14:paraId="6FE6E7A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16. 充电功率设置</w:t>
            </w:r>
          </w:p>
        </w:tc>
        <w:tc>
          <w:tcPr>
            <w:tcW w:w="3184" w:type="dxa"/>
            <w:vAlign w:val="center"/>
          </w:tcPr>
          <w:p w14:paraId="2304D20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设置最大充电功率</w:t>
            </w:r>
          </w:p>
        </w:tc>
        <w:tc>
          <w:tcPr>
            <w:tcW w:w="1579" w:type="dxa"/>
            <w:vAlign w:val="center"/>
          </w:tcPr>
          <w:p w14:paraId="13960B1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0x40</w:t>
            </w:r>
          </w:p>
        </w:tc>
        <w:tc>
          <w:tcPr>
            <w:tcW w:w="1314" w:type="dxa"/>
            <w:vAlign w:val="center"/>
          </w:tcPr>
          <w:p w14:paraId="527D399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0x41</w:t>
            </w:r>
          </w:p>
        </w:tc>
        <w:tc>
          <w:tcPr>
            <w:tcW w:w="6659" w:type="dxa"/>
            <w:vAlign w:val="center"/>
          </w:tcPr>
          <w:p w14:paraId="6B6BE00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设置MPPT或DCAC的最大充电功率限制。</w:t>
            </w:r>
          </w:p>
        </w:tc>
      </w:tr>
      <w:tr w14:paraId="3F021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3184" w:type="dxa"/>
            <w:vAlign w:val="center"/>
          </w:tcPr>
          <w:p w14:paraId="7DF9BA2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17. 系统校准</w:t>
            </w:r>
          </w:p>
        </w:tc>
        <w:tc>
          <w:tcPr>
            <w:tcW w:w="3184" w:type="dxa"/>
            <w:vAlign w:val="center"/>
          </w:tcPr>
          <w:p w14:paraId="7B1A666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系统校准</w:t>
            </w:r>
          </w:p>
        </w:tc>
        <w:tc>
          <w:tcPr>
            <w:tcW w:w="1579" w:type="dxa"/>
            <w:vAlign w:val="center"/>
          </w:tcPr>
          <w:p w14:paraId="08CAF86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0x44</w:t>
            </w:r>
          </w:p>
        </w:tc>
        <w:tc>
          <w:tcPr>
            <w:tcW w:w="1314" w:type="dxa"/>
            <w:vAlign w:val="center"/>
          </w:tcPr>
          <w:p w14:paraId="0393759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0x45</w:t>
            </w:r>
          </w:p>
        </w:tc>
        <w:tc>
          <w:tcPr>
            <w:tcW w:w="6659" w:type="dxa"/>
            <w:vAlign w:val="center"/>
          </w:tcPr>
          <w:p w14:paraId="3E5FC33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触发系统电流或时间校准流程。</w:t>
            </w:r>
          </w:p>
        </w:tc>
      </w:tr>
      <w:tr w14:paraId="678F1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3184" w:type="dxa"/>
            <w:vAlign w:val="center"/>
          </w:tcPr>
          <w:p w14:paraId="1249BE8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18. 记忆参数</w:t>
            </w:r>
          </w:p>
        </w:tc>
        <w:tc>
          <w:tcPr>
            <w:tcW w:w="3184" w:type="dxa"/>
            <w:vAlign w:val="center"/>
          </w:tcPr>
          <w:p w14:paraId="5406B3A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读取记忆参数</w:t>
            </w:r>
          </w:p>
        </w:tc>
        <w:tc>
          <w:tcPr>
            <w:tcW w:w="1579" w:type="dxa"/>
            <w:vAlign w:val="center"/>
          </w:tcPr>
          <w:p w14:paraId="5E8708C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0x80</w:t>
            </w:r>
          </w:p>
        </w:tc>
        <w:tc>
          <w:tcPr>
            <w:tcW w:w="1314" w:type="dxa"/>
            <w:vAlign w:val="center"/>
          </w:tcPr>
          <w:p w14:paraId="277919A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0x81</w:t>
            </w:r>
          </w:p>
        </w:tc>
        <w:tc>
          <w:tcPr>
            <w:tcW w:w="6659" w:type="dxa"/>
            <w:vAlign w:val="center"/>
          </w:tcPr>
          <w:p w14:paraId="7183F94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读取指定模块和对象的持久化记忆参数。</w:t>
            </w:r>
          </w:p>
        </w:tc>
      </w:tr>
      <w:tr w14:paraId="4E684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3184" w:type="dxa"/>
            <w:vAlign w:val="center"/>
          </w:tcPr>
          <w:p w14:paraId="73F4597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18. 记忆参数</w:t>
            </w:r>
          </w:p>
        </w:tc>
        <w:tc>
          <w:tcPr>
            <w:tcW w:w="3184" w:type="dxa"/>
            <w:vAlign w:val="center"/>
          </w:tcPr>
          <w:p w14:paraId="56B17FE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写入记忆参数</w:t>
            </w:r>
          </w:p>
        </w:tc>
        <w:tc>
          <w:tcPr>
            <w:tcW w:w="1579" w:type="dxa"/>
            <w:vAlign w:val="center"/>
          </w:tcPr>
          <w:p w14:paraId="51C608E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0x82</w:t>
            </w:r>
          </w:p>
        </w:tc>
        <w:tc>
          <w:tcPr>
            <w:tcW w:w="1314" w:type="dxa"/>
            <w:vAlign w:val="center"/>
          </w:tcPr>
          <w:p w14:paraId="0463419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0x83</w:t>
            </w:r>
          </w:p>
        </w:tc>
        <w:tc>
          <w:tcPr>
            <w:tcW w:w="6659" w:type="dxa"/>
            <w:vAlign w:val="center"/>
          </w:tcPr>
          <w:p w14:paraId="72DF4C1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将参数写入指定对象的非易失存储。</w:t>
            </w:r>
          </w:p>
        </w:tc>
      </w:tr>
      <w:tr w14:paraId="44C21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3184" w:type="dxa"/>
            <w:vAlign w:val="center"/>
          </w:tcPr>
          <w:p w14:paraId="502F9FC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19. Print状态</w:t>
            </w:r>
          </w:p>
        </w:tc>
        <w:tc>
          <w:tcPr>
            <w:tcW w:w="3184" w:type="dxa"/>
            <w:vAlign w:val="center"/>
          </w:tcPr>
          <w:p w14:paraId="7182A12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设置Print状态</w:t>
            </w:r>
          </w:p>
        </w:tc>
        <w:tc>
          <w:tcPr>
            <w:tcW w:w="1579" w:type="dxa"/>
            <w:vAlign w:val="center"/>
          </w:tcPr>
          <w:p w14:paraId="72D872B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0x84</w:t>
            </w:r>
          </w:p>
        </w:tc>
        <w:tc>
          <w:tcPr>
            <w:tcW w:w="1314" w:type="dxa"/>
            <w:vAlign w:val="center"/>
          </w:tcPr>
          <w:p w14:paraId="7ACA0BF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0x85</w:t>
            </w:r>
          </w:p>
        </w:tc>
        <w:tc>
          <w:tcPr>
            <w:tcW w:w="6659" w:type="dxa"/>
            <w:vAlign w:val="center"/>
          </w:tcPr>
          <w:p w14:paraId="7E0F6F0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开启或关闭APP/BOOT区的调试打印输出。</w:t>
            </w:r>
          </w:p>
        </w:tc>
      </w:tr>
      <w:tr w14:paraId="6C5B9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3184" w:type="dxa"/>
            <w:vAlign w:val="center"/>
          </w:tcPr>
          <w:p w14:paraId="7522653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19. Print状态</w:t>
            </w:r>
          </w:p>
        </w:tc>
        <w:tc>
          <w:tcPr>
            <w:tcW w:w="3184" w:type="dxa"/>
            <w:vAlign w:val="center"/>
          </w:tcPr>
          <w:p w14:paraId="10879FA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获取Print状态</w:t>
            </w:r>
          </w:p>
        </w:tc>
        <w:tc>
          <w:tcPr>
            <w:tcW w:w="1579" w:type="dxa"/>
            <w:vAlign w:val="center"/>
          </w:tcPr>
          <w:p w14:paraId="2E9266D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0x86</w:t>
            </w:r>
          </w:p>
        </w:tc>
        <w:tc>
          <w:tcPr>
            <w:tcW w:w="1314" w:type="dxa"/>
            <w:vAlign w:val="center"/>
          </w:tcPr>
          <w:p w14:paraId="00F6DC1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0x87</w:t>
            </w:r>
          </w:p>
        </w:tc>
        <w:tc>
          <w:tcPr>
            <w:tcW w:w="6659" w:type="dxa"/>
            <w:vAlign w:val="center"/>
          </w:tcPr>
          <w:p w14:paraId="332D407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读取当前APP/BOOT区的调试打印使能状态。</w:t>
            </w:r>
          </w:p>
        </w:tc>
      </w:tr>
      <w:tr w14:paraId="6F312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3184" w:type="dxa"/>
            <w:vAlign w:val="center"/>
          </w:tcPr>
          <w:p w14:paraId="25A2E9A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20. 系统设置</w:t>
            </w:r>
          </w:p>
        </w:tc>
        <w:tc>
          <w:tcPr>
            <w:tcW w:w="3184" w:type="dxa"/>
            <w:vAlign w:val="center"/>
          </w:tcPr>
          <w:p w14:paraId="4DFDB10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系统设置</w:t>
            </w:r>
          </w:p>
        </w:tc>
        <w:tc>
          <w:tcPr>
            <w:tcW w:w="1579" w:type="dxa"/>
            <w:vAlign w:val="center"/>
          </w:tcPr>
          <w:p w14:paraId="604D664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0x88</w:t>
            </w:r>
          </w:p>
        </w:tc>
        <w:tc>
          <w:tcPr>
            <w:tcW w:w="1314" w:type="dxa"/>
            <w:vAlign w:val="center"/>
          </w:tcPr>
          <w:p w14:paraId="3655A4B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0x89</w:t>
            </w:r>
          </w:p>
        </w:tc>
        <w:tc>
          <w:tcPr>
            <w:tcW w:w="6659" w:type="dxa"/>
            <w:vAlign w:val="center"/>
          </w:tcPr>
          <w:p w14:paraId="69A87E0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向下位机发送系统级控制指令。</w:t>
            </w:r>
          </w:p>
        </w:tc>
      </w:tr>
      <w:tr w14:paraId="09876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3184" w:type="dxa"/>
            <w:vAlign w:val="center"/>
          </w:tcPr>
          <w:p w14:paraId="1507C3A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21. 测试与调试</w:t>
            </w:r>
          </w:p>
        </w:tc>
        <w:tc>
          <w:tcPr>
            <w:tcW w:w="3184" w:type="dxa"/>
            <w:vAlign w:val="center"/>
          </w:tcPr>
          <w:p w14:paraId="70781FD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获取测试参数</w:t>
            </w:r>
          </w:p>
        </w:tc>
        <w:tc>
          <w:tcPr>
            <w:tcW w:w="1579" w:type="dxa"/>
            <w:vAlign w:val="center"/>
          </w:tcPr>
          <w:p w14:paraId="691D537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0xB0</w:t>
            </w:r>
          </w:p>
        </w:tc>
        <w:tc>
          <w:tcPr>
            <w:tcW w:w="1314" w:type="dxa"/>
            <w:vAlign w:val="center"/>
          </w:tcPr>
          <w:p w14:paraId="10BCAC3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0xB1</w:t>
            </w:r>
          </w:p>
        </w:tc>
        <w:tc>
          <w:tcPr>
            <w:tcW w:w="6659" w:type="dxa"/>
            <w:vAlign w:val="center"/>
          </w:tcPr>
          <w:p w14:paraId="4DEDBF6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获取内部测试参数，用于研发/产测。</w:t>
            </w:r>
          </w:p>
        </w:tc>
      </w:tr>
      <w:tr w14:paraId="14595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3184" w:type="dxa"/>
            <w:vAlign w:val="center"/>
          </w:tcPr>
          <w:p w14:paraId="4208C18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21. 测试与调试</w:t>
            </w:r>
          </w:p>
        </w:tc>
        <w:tc>
          <w:tcPr>
            <w:tcW w:w="3184" w:type="dxa"/>
            <w:vAlign w:val="center"/>
          </w:tcPr>
          <w:p w14:paraId="38DE1EF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获取错误日志</w:t>
            </w:r>
          </w:p>
        </w:tc>
        <w:tc>
          <w:tcPr>
            <w:tcW w:w="1579" w:type="dxa"/>
            <w:vAlign w:val="center"/>
          </w:tcPr>
          <w:p w14:paraId="0500F99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0xB2</w:t>
            </w:r>
          </w:p>
        </w:tc>
        <w:tc>
          <w:tcPr>
            <w:tcW w:w="1314" w:type="dxa"/>
            <w:vAlign w:val="center"/>
          </w:tcPr>
          <w:p w14:paraId="1E792C3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6659" w:type="dxa"/>
            <w:vAlign w:val="center"/>
          </w:tcPr>
          <w:p w14:paraId="22660A3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读取下位机错误日志字符串。</w:t>
            </w:r>
          </w:p>
        </w:tc>
      </w:tr>
      <w:tr w14:paraId="14C4A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3184" w:type="dxa"/>
            <w:vAlign w:val="center"/>
          </w:tcPr>
          <w:p w14:paraId="41A3754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22. 固件升级</w:t>
            </w:r>
          </w:p>
        </w:tc>
        <w:tc>
          <w:tcPr>
            <w:tcW w:w="3184" w:type="dxa"/>
            <w:vAlign w:val="center"/>
          </w:tcPr>
          <w:p w14:paraId="6AF9CAB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主控正在升级</w:t>
            </w:r>
          </w:p>
        </w:tc>
        <w:tc>
          <w:tcPr>
            <w:tcW w:w="1579" w:type="dxa"/>
            <w:vAlign w:val="center"/>
          </w:tcPr>
          <w:p w14:paraId="5449611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0xC0</w:t>
            </w:r>
          </w:p>
        </w:tc>
        <w:tc>
          <w:tcPr>
            <w:tcW w:w="1314" w:type="dxa"/>
            <w:vAlign w:val="center"/>
          </w:tcPr>
          <w:p w14:paraId="29A5FD7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0xC1</w:t>
            </w:r>
          </w:p>
        </w:tc>
        <w:tc>
          <w:tcPr>
            <w:tcW w:w="6659" w:type="dxa"/>
            <w:vAlign w:val="center"/>
          </w:tcPr>
          <w:p w14:paraId="4C838FD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上位机通知下位机主控即将开始升级。</w:t>
            </w:r>
          </w:p>
        </w:tc>
      </w:tr>
      <w:tr w14:paraId="2EE60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3184" w:type="dxa"/>
            <w:vAlign w:val="center"/>
          </w:tcPr>
          <w:p w14:paraId="49A9AF7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22. 固件升级</w:t>
            </w:r>
          </w:p>
        </w:tc>
        <w:tc>
          <w:tcPr>
            <w:tcW w:w="3184" w:type="dxa"/>
            <w:vAlign w:val="center"/>
          </w:tcPr>
          <w:p w14:paraId="5EB7409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设置升级协议</w:t>
            </w:r>
          </w:p>
        </w:tc>
        <w:tc>
          <w:tcPr>
            <w:tcW w:w="1579" w:type="dxa"/>
            <w:vAlign w:val="center"/>
          </w:tcPr>
          <w:p w14:paraId="699CFC5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0xC2</w:t>
            </w:r>
          </w:p>
        </w:tc>
        <w:tc>
          <w:tcPr>
            <w:tcW w:w="1314" w:type="dxa"/>
            <w:vAlign w:val="center"/>
          </w:tcPr>
          <w:p w14:paraId="4DAA542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0xC3</w:t>
            </w:r>
          </w:p>
        </w:tc>
        <w:tc>
          <w:tcPr>
            <w:tcW w:w="6659" w:type="dxa"/>
            <w:vAlign w:val="center"/>
          </w:tcPr>
          <w:p w14:paraId="3B239C9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设置本次升级使用的传输协议及升级包总数。</w:t>
            </w:r>
          </w:p>
        </w:tc>
      </w:tr>
      <w:tr w14:paraId="22AA0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3184" w:type="dxa"/>
            <w:vAlign w:val="center"/>
          </w:tcPr>
          <w:p w14:paraId="2A80D18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22. 固件升级</w:t>
            </w:r>
          </w:p>
        </w:tc>
        <w:tc>
          <w:tcPr>
            <w:tcW w:w="3184" w:type="dxa"/>
            <w:vAlign w:val="center"/>
          </w:tcPr>
          <w:p w14:paraId="02EBAAB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请求开始/再次发送</w:t>
            </w:r>
          </w:p>
        </w:tc>
        <w:tc>
          <w:tcPr>
            <w:tcW w:w="1579" w:type="dxa"/>
            <w:vAlign w:val="center"/>
          </w:tcPr>
          <w:p w14:paraId="4237CFB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1314" w:type="dxa"/>
            <w:vAlign w:val="center"/>
          </w:tcPr>
          <w:p w14:paraId="15F15D4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0xC4</w:t>
            </w:r>
          </w:p>
        </w:tc>
        <w:tc>
          <w:tcPr>
            <w:tcW w:w="6659" w:type="dxa"/>
            <w:vAlign w:val="center"/>
          </w:tcPr>
          <w:p w14:paraId="1B48D45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下位机请求上位机开始发送或重发当前数据包（NAK）。</w:t>
            </w:r>
          </w:p>
        </w:tc>
      </w:tr>
      <w:tr w14:paraId="28B2D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3184" w:type="dxa"/>
            <w:vAlign w:val="center"/>
          </w:tcPr>
          <w:p w14:paraId="17BB5FA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22. 固件升级</w:t>
            </w:r>
          </w:p>
        </w:tc>
        <w:tc>
          <w:tcPr>
            <w:tcW w:w="3184" w:type="dxa"/>
            <w:vAlign w:val="center"/>
          </w:tcPr>
          <w:p w14:paraId="43D1D0D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开始/继续发送</w:t>
            </w:r>
          </w:p>
        </w:tc>
        <w:tc>
          <w:tcPr>
            <w:tcW w:w="1579" w:type="dxa"/>
            <w:vAlign w:val="center"/>
          </w:tcPr>
          <w:p w14:paraId="701D351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0xC5</w:t>
            </w:r>
          </w:p>
        </w:tc>
        <w:tc>
          <w:tcPr>
            <w:tcW w:w="1314" w:type="dxa"/>
            <w:vAlign w:val="center"/>
          </w:tcPr>
          <w:p w14:paraId="0C57F18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6659" w:type="dxa"/>
            <w:vAlign w:val="center"/>
          </w:tcPr>
          <w:p w14:paraId="7CB35C4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上位机向下位机发送一帧升级数据（含首次发送与重发）。</w:t>
            </w:r>
          </w:p>
        </w:tc>
      </w:tr>
      <w:tr w14:paraId="6E95D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3184" w:type="dxa"/>
            <w:vAlign w:val="center"/>
          </w:tcPr>
          <w:p w14:paraId="7622E5A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22. 固件升级</w:t>
            </w:r>
          </w:p>
        </w:tc>
        <w:tc>
          <w:tcPr>
            <w:tcW w:w="3184" w:type="dxa"/>
            <w:vAlign w:val="center"/>
          </w:tcPr>
          <w:p w14:paraId="5CE9B88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请求继续发送</w:t>
            </w:r>
          </w:p>
        </w:tc>
        <w:tc>
          <w:tcPr>
            <w:tcW w:w="1579" w:type="dxa"/>
            <w:vAlign w:val="center"/>
          </w:tcPr>
          <w:p w14:paraId="26D60FE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1314" w:type="dxa"/>
            <w:vAlign w:val="center"/>
          </w:tcPr>
          <w:p w14:paraId="556ECA0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0xC6</w:t>
            </w:r>
          </w:p>
        </w:tc>
        <w:tc>
          <w:tcPr>
            <w:tcW w:w="6659" w:type="dxa"/>
            <w:vAlign w:val="center"/>
          </w:tcPr>
          <w:p w14:paraId="27A6BE1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下位机正确接收当前包后请求下一包。</w:t>
            </w:r>
          </w:p>
        </w:tc>
      </w:tr>
      <w:tr w14:paraId="36E47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3184" w:type="dxa"/>
            <w:vAlign w:val="center"/>
          </w:tcPr>
          <w:p w14:paraId="03322F8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22. 固件升级</w:t>
            </w:r>
          </w:p>
        </w:tc>
        <w:tc>
          <w:tcPr>
            <w:tcW w:w="3184" w:type="dxa"/>
            <w:vAlign w:val="center"/>
          </w:tcPr>
          <w:p w14:paraId="18C7BA4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发送完成</w:t>
            </w:r>
          </w:p>
        </w:tc>
        <w:tc>
          <w:tcPr>
            <w:tcW w:w="1579" w:type="dxa"/>
            <w:vAlign w:val="center"/>
          </w:tcPr>
          <w:p w14:paraId="5C92D38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0xC7</w:t>
            </w:r>
          </w:p>
        </w:tc>
        <w:tc>
          <w:tcPr>
            <w:tcW w:w="1314" w:type="dxa"/>
            <w:vAlign w:val="center"/>
          </w:tcPr>
          <w:p w14:paraId="06B4575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6659" w:type="dxa"/>
            <w:vAlign w:val="center"/>
          </w:tcPr>
          <w:p w14:paraId="1EDFBD4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上位机通知下位机全部数据包已发送完毕。</w:t>
            </w:r>
          </w:p>
        </w:tc>
      </w:tr>
      <w:tr w14:paraId="55060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3184" w:type="dxa"/>
            <w:vAlign w:val="center"/>
          </w:tcPr>
          <w:p w14:paraId="316FD23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22. 固件升级</w:t>
            </w:r>
          </w:p>
        </w:tc>
        <w:tc>
          <w:tcPr>
            <w:tcW w:w="3184" w:type="dxa"/>
            <w:vAlign w:val="center"/>
          </w:tcPr>
          <w:p w14:paraId="2015696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取消发送</w:t>
            </w:r>
          </w:p>
        </w:tc>
        <w:tc>
          <w:tcPr>
            <w:tcW w:w="1579" w:type="dxa"/>
            <w:vAlign w:val="center"/>
          </w:tcPr>
          <w:p w14:paraId="7624882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0xC8</w:t>
            </w:r>
          </w:p>
        </w:tc>
        <w:tc>
          <w:tcPr>
            <w:tcW w:w="1314" w:type="dxa"/>
            <w:vAlign w:val="center"/>
          </w:tcPr>
          <w:p w14:paraId="2F917B3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6659" w:type="dxa"/>
            <w:vAlign w:val="center"/>
          </w:tcPr>
          <w:p w14:paraId="0894E4E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任意一方取消本次升级传输。</w:t>
            </w:r>
          </w:p>
        </w:tc>
      </w:tr>
    </w:tbl>
    <w:p w14:paraId="63547A0E">
      <w:pPr>
        <w:bidi w:val="0"/>
      </w:pPr>
    </w:p>
    <w:p w14:paraId="3283D46E">
      <w:pPr>
        <w:pStyle w:val="3"/>
        <w:spacing w:before="0" w:after="60"/>
        <w:jc w:val="left"/>
      </w:pPr>
      <w:r>
        <w:rPr>
          <w:rFonts w:ascii="Times New Roman" w:hAnsi="Times New Roman" w:eastAsia="黑体"/>
          <w:b/>
          <w:sz w:val="32"/>
        </w:rPr>
        <w:t>6 指令详细说明</w:t>
      </w:r>
    </w:p>
    <w:p w14:paraId="779CFE68">
      <w:pPr>
        <w:spacing w:before="0" w:after="60"/>
        <w:sectPr>
          <w:headerReference r:id="rId5" w:type="default"/>
          <w:footerReference r:id="rId6" w:type="default"/>
          <w:pgSz w:w="16838" w:h="11906" w:orient="landscape"/>
          <w:pgMar w:top="567" w:right="567" w:bottom="567" w:left="567" w:header="720" w:footer="720" w:gutter="0"/>
          <w:cols w:space="720" w:num="1"/>
          <w:docGrid w:linePitch="360" w:charSpace="0"/>
        </w:sectPr>
      </w:pPr>
    </w:p>
    <w:p w14:paraId="721D0769">
      <w:pPr>
        <w:pStyle w:val="4"/>
        <w:spacing w:before="0" w:after="60"/>
        <w:jc w:val="left"/>
      </w:pPr>
      <w:r>
        <w:rPr>
          <w:rFonts w:ascii="Times New Roman" w:hAnsi="Times New Roman" w:eastAsia="黑体"/>
          <w:b/>
          <w:color w:val="1F4E78"/>
          <w:sz w:val="28"/>
        </w:rPr>
        <w:t>1. 心跳与连接管理</w:t>
      </w:r>
    </w:p>
    <w:p w14:paraId="53E6F454">
      <w:pPr>
        <w:pStyle w:val="5"/>
        <w:spacing w:before="0" w:after="60"/>
        <w:jc w:val="left"/>
      </w:pPr>
      <w:r>
        <w:rPr>
          <w:rFonts w:ascii="Times New Roman" w:hAnsi="Times New Roman" w:eastAsia="宋体"/>
          <w:b/>
          <w:sz w:val="19"/>
        </w:rPr>
        <w:t>心跳指令  请求 0x00</w:t>
      </w:r>
    </w:p>
    <w:p w14:paraId="70679683">
      <w:pPr>
        <w:spacing w:before="0" w:after="60" w:line="360" w:lineRule="auto"/>
        <w:ind w:firstLine="0"/>
      </w:pPr>
      <w:r>
        <w:rPr>
          <w:rFonts w:ascii="Times New Roman" w:hAnsi="Times New Roman" w:eastAsia="宋体"/>
          <w:b/>
          <w:sz w:val="19"/>
        </w:rPr>
        <w:t>请求：0x00（上位机→下位机）  |  备注：下位机不需要回复。</w:t>
      </w:r>
    </w:p>
    <w:p w14:paraId="18C327EA">
      <w:pPr>
        <w:spacing w:before="0" w:after="60" w:line="360" w:lineRule="auto"/>
        <w:ind w:firstLine="0"/>
      </w:pPr>
      <w:r>
        <w:rPr>
          <w:rFonts w:ascii="Times New Roman" w:hAnsi="Times New Roman" w:eastAsia="宋体"/>
          <w:b w:val="0"/>
          <w:sz w:val="19"/>
        </w:rPr>
        <w:t>功能描述：上位机周期性发送心跳，维持链路活跃并确认下位机在线。</w:t>
      </w:r>
    </w:p>
    <w:p w14:paraId="58AD48F4">
      <w:pPr>
        <w:spacing w:before="0" w:after="60" w:line="360" w:lineRule="auto"/>
        <w:ind w:firstLine="0"/>
      </w:pPr>
      <w:r>
        <w:rPr>
          <w:rFonts w:ascii="Times New Roman" w:hAnsi="Times New Roman" w:eastAsia="宋体"/>
          <w:b w:val="0"/>
          <w:sz w:val="19"/>
        </w:rPr>
        <w:t>使用场景：连接保活、在线检测。</w:t>
      </w:r>
    </w:p>
    <w:p w14:paraId="0BC37F42">
      <w:pPr>
        <w:spacing w:before="0" w:after="60" w:line="360" w:lineRule="auto"/>
        <w:ind w:firstLine="0"/>
      </w:pPr>
      <w:r>
        <w:rPr>
          <w:rFonts w:ascii="Times New Roman" w:hAnsi="Times New Roman" w:eastAsia="宋体"/>
          <w:b/>
          <w:sz w:val="19"/>
        </w:rPr>
        <w:t>报文示例：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5"/>
        <w:gridCol w:w="1165"/>
        <w:gridCol w:w="962"/>
        <w:gridCol w:w="953"/>
        <w:gridCol w:w="5171"/>
        <w:gridCol w:w="6543"/>
      </w:tblGrid>
      <w:tr w14:paraId="63914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5BC956B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方向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7CCB0FB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CMD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753C831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ADDR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071AC40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SN</w:t>
            </w:r>
          </w:p>
        </w:tc>
        <w:tc>
          <w:tcPr>
            <w:tcW w:w="3118" w:type="dxa"/>
            <w:shd w:val="clear" w:color="auto" w:fill="E2EFDA"/>
            <w:vAlign w:val="center"/>
          </w:tcPr>
          <w:p w14:paraId="5F735D2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PAYLOAD（HEX）</w:t>
            </w:r>
          </w:p>
        </w:tc>
        <w:tc>
          <w:tcPr>
            <w:tcW w:w="6520" w:type="dxa"/>
            <w:shd w:val="clear" w:color="auto" w:fill="E2EFDA"/>
            <w:vAlign w:val="center"/>
          </w:tcPr>
          <w:p w14:paraId="66D4CCA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完整帧（HEX）</w:t>
            </w:r>
          </w:p>
        </w:tc>
      </w:tr>
      <w:tr w14:paraId="1388C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3A69314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请求</w:t>
            </w:r>
          </w:p>
        </w:tc>
        <w:tc>
          <w:tcPr>
            <w:tcW w:w="1134" w:type="dxa"/>
            <w:vAlign w:val="center"/>
          </w:tcPr>
          <w:p w14:paraId="096CBFFB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1134" w:type="dxa"/>
            <w:vAlign w:val="center"/>
          </w:tcPr>
          <w:p w14:paraId="570252AA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0x20</w:t>
            </w:r>
          </w:p>
        </w:tc>
        <w:tc>
          <w:tcPr>
            <w:tcW w:w="1134" w:type="dxa"/>
            <w:vAlign w:val="center"/>
          </w:tcPr>
          <w:p w14:paraId="5F9C1462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3118" w:type="dxa"/>
            <w:vAlign w:val="center"/>
          </w:tcPr>
          <w:p w14:paraId="79222663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00</w:t>
            </w:r>
          </w:p>
        </w:tc>
        <w:tc>
          <w:tcPr>
            <w:tcW w:w="6520" w:type="dxa"/>
            <w:vAlign w:val="center"/>
          </w:tcPr>
          <w:p w14:paraId="4180769C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AA 20 04 00 00 00 00</w:t>
            </w:r>
          </w:p>
        </w:tc>
      </w:tr>
    </w:tbl>
    <w:p w14:paraId="108E2375">
      <w:pPr>
        <w:spacing w:before="40" w:after="40"/>
      </w:pPr>
      <w:r>
        <w:rPr>
          <w:rFonts w:ascii="Times New Roman" w:hAnsi="Times New Roman" w:eastAsia="宋体"/>
          <w:b/>
          <w:sz w:val="19"/>
        </w:rPr>
        <w:t>请求 PAYLOAD 字段明细：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3"/>
        <w:gridCol w:w="1147"/>
        <w:gridCol w:w="953"/>
        <w:gridCol w:w="944"/>
        <w:gridCol w:w="1121"/>
        <w:gridCol w:w="564"/>
        <w:gridCol w:w="3503"/>
        <w:gridCol w:w="6535"/>
      </w:tblGrid>
      <w:tr w14:paraId="59793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67" w:type="dxa"/>
            <w:shd w:val="clear" w:color="auto" w:fill="E2EFDA"/>
            <w:vAlign w:val="center"/>
          </w:tcPr>
          <w:p w14:paraId="2934C3F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偏移</w:t>
            </w:r>
          </w:p>
        </w:tc>
        <w:tc>
          <w:tcPr>
            <w:tcW w:w="1020" w:type="dxa"/>
            <w:shd w:val="clear" w:color="auto" w:fill="E2EFDA"/>
            <w:vAlign w:val="center"/>
          </w:tcPr>
          <w:p w14:paraId="4DFC8D6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字段名称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2F9BAC0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长度</w:t>
            </w:r>
          </w:p>
        </w:tc>
        <w:tc>
          <w:tcPr>
            <w:tcW w:w="680" w:type="dxa"/>
            <w:shd w:val="clear" w:color="auto" w:fill="E2EFDA"/>
            <w:vAlign w:val="center"/>
          </w:tcPr>
          <w:p w14:paraId="143AC69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类型</w:t>
            </w:r>
          </w:p>
        </w:tc>
        <w:tc>
          <w:tcPr>
            <w:tcW w:w="963" w:type="dxa"/>
            <w:shd w:val="clear" w:color="auto" w:fill="E2EFDA"/>
            <w:vAlign w:val="center"/>
          </w:tcPr>
          <w:p w14:paraId="79876AC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取值范围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5033738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必填</w:t>
            </w:r>
          </w:p>
        </w:tc>
        <w:tc>
          <w:tcPr>
            <w:tcW w:w="2551" w:type="dxa"/>
            <w:shd w:val="clear" w:color="auto" w:fill="E2EFDA"/>
            <w:vAlign w:val="center"/>
          </w:tcPr>
          <w:p w14:paraId="7C08A09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示例值</w:t>
            </w:r>
          </w:p>
        </w:tc>
        <w:tc>
          <w:tcPr>
            <w:tcW w:w="7767" w:type="dxa"/>
            <w:shd w:val="clear" w:color="auto" w:fill="E2EFDA"/>
            <w:vAlign w:val="center"/>
          </w:tcPr>
          <w:p w14:paraId="4358FE7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说明</w:t>
            </w:r>
          </w:p>
        </w:tc>
      </w:tr>
      <w:tr w14:paraId="2877B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32105451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1020" w:type="dxa"/>
            <w:vAlign w:val="center"/>
          </w:tcPr>
          <w:p w14:paraId="031DFE7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保留</w:t>
            </w:r>
          </w:p>
        </w:tc>
        <w:tc>
          <w:tcPr>
            <w:tcW w:w="510" w:type="dxa"/>
            <w:vAlign w:val="center"/>
          </w:tcPr>
          <w:p w14:paraId="7F2DED00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39BE93C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uint8</w:t>
            </w:r>
          </w:p>
        </w:tc>
        <w:tc>
          <w:tcPr>
            <w:tcW w:w="963" w:type="dxa"/>
            <w:vAlign w:val="center"/>
          </w:tcPr>
          <w:p w14:paraId="7B4CC0AE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510" w:type="dxa"/>
            <w:vAlign w:val="center"/>
          </w:tcPr>
          <w:p w14:paraId="687F919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可选</w:t>
            </w:r>
          </w:p>
        </w:tc>
        <w:tc>
          <w:tcPr>
            <w:tcW w:w="2551" w:type="dxa"/>
            <w:vAlign w:val="center"/>
          </w:tcPr>
          <w:p w14:paraId="7E1B188E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7767" w:type="dxa"/>
            <w:vAlign w:val="center"/>
          </w:tcPr>
          <w:p w14:paraId="6889539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预留，建议填0x00</w:t>
            </w:r>
          </w:p>
        </w:tc>
      </w:tr>
    </w:tbl>
    <w:p w14:paraId="0E78C181">
      <w:pPr>
        <w:spacing w:before="0" w:after="60"/>
      </w:pPr>
    </w:p>
    <w:p w14:paraId="581E2F27">
      <w:pPr>
        <w:bidi w:val="0"/>
      </w:pPr>
    </w:p>
    <w:p w14:paraId="5F97BBF8">
      <w:pPr>
        <w:pStyle w:val="4"/>
        <w:spacing w:before="0" w:after="60"/>
        <w:jc w:val="left"/>
      </w:pPr>
      <w:r>
        <w:rPr>
          <w:rFonts w:ascii="Times New Roman" w:hAnsi="Times New Roman" w:eastAsia="黑体"/>
          <w:b/>
          <w:color w:val="1F4E78"/>
          <w:sz w:val="28"/>
        </w:rPr>
        <w:t>2. 开关控制</w:t>
      </w:r>
    </w:p>
    <w:p w14:paraId="275CC601">
      <w:pPr>
        <w:pStyle w:val="5"/>
        <w:spacing w:before="0" w:after="60"/>
        <w:jc w:val="left"/>
      </w:pPr>
      <w:r>
        <w:rPr>
          <w:rFonts w:ascii="Times New Roman" w:hAnsi="Times New Roman" w:eastAsia="宋体"/>
          <w:b/>
          <w:sz w:val="19"/>
        </w:rPr>
        <w:t>开关控制  请求 0x01  响应 0x02</w:t>
      </w:r>
    </w:p>
    <w:p w14:paraId="324044CD">
      <w:pPr>
        <w:spacing w:before="0" w:after="60" w:line="360" w:lineRule="auto"/>
        <w:ind w:firstLine="0"/>
      </w:pPr>
      <w:r>
        <w:rPr>
          <w:rFonts w:ascii="Times New Roman" w:hAnsi="Times New Roman" w:eastAsia="宋体"/>
          <w:b/>
          <w:sz w:val="19"/>
        </w:rPr>
        <w:t>请求：0x01（上位机→下位机）  |  响应：0x02（下位机→上位机）</w:t>
      </w:r>
    </w:p>
    <w:p w14:paraId="112E7901">
      <w:pPr>
        <w:spacing w:before="0" w:after="60" w:line="360" w:lineRule="auto"/>
        <w:ind w:firstLine="0"/>
      </w:pPr>
      <w:r>
        <w:rPr>
          <w:rFonts w:ascii="Times New Roman" w:hAnsi="Times New Roman" w:eastAsia="宋体"/>
          <w:b w:val="0"/>
          <w:sz w:val="19"/>
        </w:rPr>
        <w:t>功能描述：上位机对系统各功能模块进行开关控制。</w:t>
      </w:r>
    </w:p>
    <w:p w14:paraId="18621EBC">
      <w:pPr>
        <w:spacing w:before="0" w:after="60" w:line="360" w:lineRule="auto"/>
        <w:ind w:firstLine="0"/>
      </w:pPr>
      <w:r>
        <w:rPr>
          <w:rFonts w:ascii="Times New Roman" w:hAnsi="Times New Roman" w:eastAsia="宋体"/>
          <w:b w:val="0"/>
          <w:sz w:val="19"/>
        </w:rPr>
        <w:t>使用场景：APP/上位机控制USB、照明、逆变、DC、蜂鸣器等模块启停。</w:t>
      </w:r>
    </w:p>
    <w:p w14:paraId="1FDC21A5">
      <w:pPr>
        <w:spacing w:before="0" w:after="60" w:line="360" w:lineRule="auto"/>
        <w:ind w:firstLine="0"/>
      </w:pPr>
      <w:r>
        <w:rPr>
          <w:rFonts w:ascii="Times New Roman" w:hAnsi="Times New Roman" w:eastAsia="宋体"/>
          <w:b/>
          <w:sz w:val="19"/>
        </w:rPr>
        <w:t>报文示例：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5"/>
        <w:gridCol w:w="1165"/>
        <w:gridCol w:w="962"/>
        <w:gridCol w:w="953"/>
        <w:gridCol w:w="5171"/>
        <w:gridCol w:w="6543"/>
      </w:tblGrid>
      <w:tr w14:paraId="46760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7323A77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方向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603C7F4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CMD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5745BC3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ADDR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3F19205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SN</w:t>
            </w:r>
          </w:p>
        </w:tc>
        <w:tc>
          <w:tcPr>
            <w:tcW w:w="3118" w:type="dxa"/>
            <w:shd w:val="clear" w:color="auto" w:fill="E2EFDA"/>
            <w:vAlign w:val="center"/>
          </w:tcPr>
          <w:p w14:paraId="7E164AC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PAYLOAD（HEX）</w:t>
            </w:r>
          </w:p>
        </w:tc>
        <w:tc>
          <w:tcPr>
            <w:tcW w:w="6520" w:type="dxa"/>
            <w:shd w:val="clear" w:color="auto" w:fill="E2EFDA"/>
            <w:vAlign w:val="center"/>
          </w:tcPr>
          <w:p w14:paraId="0AD976D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完整帧（HEX）</w:t>
            </w:r>
          </w:p>
        </w:tc>
      </w:tr>
      <w:tr w14:paraId="04B7D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5E8D8EC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请求</w:t>
            </w:r>
          </w:p>
        </w:tc>
        <w:tc>
          <w:tcPr>
            <w:tcW w:w="1134" w:type="dxa"/>
            <w:vAlign w:val="center"/>
          </w:tcPr>
          <w:p w14:paraId="383F29D2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14"/>
              </w:rPr>
              <w:t>0x01</w:t>
            </w:r>
          </w:p>
        </w:tc>
        <w:tc>
          <w:tcPr>
            <w:tcW w:w="1134" w:type="dxa"/>
            <w:vAlign w:val="center"/>
          </w:tcPr>
          <w:p w14:paraId="3E3F66E2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14"/>
              </w:rPr>
              <w:t>0x20</w:t>
            </w:r>
          </w:p>
        </w:tc>
        <w:tc>
          <w:tcPr>
            <w:tcW w:w="1134" w:type="dxa"/>
            <w:vAlign w:val="center"/>
          </w:tcPr>
          <w:p w14:paraId="53B83B48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14"/>
              </w:rPr>
              <w:t>0x00</w:t>
            </w:r>
          </w:p>
        </w:tc>
        <w:tc>
          <w:tcPr>
            <w:tcW w:w="3118" w:type="dxa"/>
            <w:vAlign w:val="center"/>
          </w:tcPr>
          <w:p w14:paraId="38ED9DEA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14"/>
              </w:rPr>
              <w:t>03 01</w:t>
            </w:r>
          </w:p>
        </w:tc>
        <w:tc>
          <w:tcPr>
            <w:tcW w:w="6520" w:type="dxa"/>
            <w:vAlign w:val="center"/>
          </w:tcPr>
          <w:p w14:paraId="7432FDEB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14"/>
              </w:rPr>
              <w:t>AA 20 05 01 00 03 01 FB</w:t>
            </w:r>
          </w:p>
        </w:tc>
      </w:tr>
      <w:tr w14:paraId="03586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1E99DBE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响应</w:t>
            </w:r>
          </w:p>
        </w:tc>
        <w:tc>
          <w:tcPr>
            <w:tcW w:w="1134" w:type="dxa"/>
            <w:vAlign w:val="center"/>
          </w:tcPr>
          <w:p w14:paraId="49158B14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14"/>
              </w:rPr>
              <w:t>0x02</w:t>
            </w:r>
          </w:p>
        </w:tc>
        <w:tc>
          <w:tcPr>
            <w:tcW w:w="1134" w:type="dxa"/>
            <w:vAlign w:val="center"/>
          </w:tcPr>
          <w:p w14:paraId="15278DC9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14"/>
              </w:rPr>
              <w:t>0xEF</w:t>
            </w:r>
          </w:p>
        </w:tc>
        <w:tc>
          <w:tcPr>
            <w:tcW w:w="1134" w:type="dxa"/>
            <w:vAlign w:val="center"/>
          </w:tcPr>
          <w:p w14:paraId="37DE3661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14"/>
              </w:rPr>
              <w:t>0x00</w:t>
            </w:r>
          </w:p>
        </w:tc>
        <w:tc>
          <w:tcPr>
            <w:tcW w:w="3118" w:type="dxa"/>
            <w:vAlign w:val="center"/>
          </w:tcPr>
          <w:p w14:paraId="256A991E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14"/>
              </w:rPr>
              <w:t>03 05</w:t>
            </w:r>
          </w:p>
        </w:tc>
        <w:tc>
          <w:tcPr>
            <w:tcW w:w="6520" w:type="dxa"/>
            <w:vAlign w:val="center"/>
          </w:tcPr>
          <w:p w14:paraId="07D6E4EB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14"/>
              </w:rPr>
              <w:t>AA EF 05 02 00 03 05 F6</w:t>
            </w:r>
          </w:p>
        </w:tc>
      </w:tr>
    </w:tbl>
    <w:p w14:paraId="2B5AE3F1">
      <w:pPr>
        <w:spacing w:before="40" w:after="40"/>
      </w:pPr>
      <w:r>
        <w:rPr>
          <w:rFonts w:ascii="Times New Roman" w:hAnsi="Times New Roman" w:eastAsia="宋体"/>
          <w:b/>
          <w:sz w:val="19"/>
        </w:rPr>
        <w:t>请求 PAYLOAD 字段明细：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3"/>
        <w:gridCol w:w="1147"/>
        <w:gridCol w:w="953"/>
        <w:gridCol w:w="944"/>
        <w:gridCol w:w="1121"/>
        <w:gridCol w:w="564"/>
        <w:gridCol w:w="3503"/>
        <w:gridCol w:w="6535"/>
      </w:tblGrid>
      <w:tr w14:paraId="251C0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E2EFDA"/>
            <w:vAlign w:val="center"/>
          </w:tcPr>
          <w:p w14:paraId="6DD3174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4"/>
              </w:rPr>
              <w:t>偏移</w:t>
            </w:r>
          </w:p>
        </w:tc>
        <w:tc>
          <w:tcPr>
            <w:tcW w:w="1020" w:type="dxa"/>
            <w:shd w:val="clear" w:color="auto" w:fill="E2EFDA"/>
            <w:vAlign w:val="center"/>
          </w:tcPr>
          <w:p w14:paraId="71D5C9D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4"/>
              </w:rPr>
              <w:t>字段名称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320524D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4"/>
              </w:rPr>
              <w:t>长度</w:t>
            </w:r>
          </w:p>
        </w:tc>
        <w:tc>
          <w:tcPr>
            <w:tcW w:w="680" w:type="dxa"/>
            <w:shd w:val="clear" w:color="auto" w:fill="E2EFDA"/>
            <w:vAlign w:val="center"/>
          </w:tcPr>
          <w:p w14:paraId="0E326F8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4"/>
              </w:rPr>
              <w:t>类型</w:t>
            </w:r>
          </w:p>
        </w:tc>
        <w:tc>
          <w:tcPr>
            <w:tcW w:w="963" w:type="dxa"/>
            <w:shd w:val="clear" w:color="auto" w:fill="E2EFDA"/>
            <w:vAlign w:val="center"/>
          </w:tcPr>
          <w:p w14:paraId="66B78A1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4"/>
              </w:rPr>
              <w:t>取值范围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7D9EF4D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4"/>
              </w:rPr>
              <w:t>必填</w:t>
            </w:r>
          </w:p>
        </w:tc>
        <w:tc>
          <w:tcPr>
            <w:tcW w:w="2551" w:type="dxa"/>
            <w:shd w:val="clear" w:color="auto" w:fill="E2EFDA"/>
            <w:vAlign w:val="center"/>
          </w:tcPr>
          <w:p w14:paraId="7EAB388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示例值</w:t>
            </w:r>
          </w:p>
        </w:tc>
        <w:tc>
          <w:tcPr>
            <w:tcW w:w="7767" w:type="dxa"/>
            <w:shd w:val="clear" w:color="auto" w:fill="E2EFDA"/>
            <w:vAlign w:val="center"/>
          </w:tcPr>
          <w:p w14:paraId="54AD34C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说明</w:t>
            </w:r>
          </w:p>
        </w:tc>
      </w:tr>
      <w:tr w14:paraId="3B399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6DB9784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1</w:t>
            </w:r>
          </w:p>
        </w:tc>
        <w:tc>
          <w:tcPr>
            <w:tcW w:w="1020" w:type="dxa"/>
            <w:vAlign w:val="center"/>
          </w:tcPr>
          <w:p w14:paraId="7360B1D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开关类型</w:t>
            </w:r>
          </w:p>
        </w:tc>
        <w:tc>
          <w:tcPr>
            <w:tcW w:w="510" w:type="dxa"/>
            <w:vAlign w:val="center"/>
          </w:tcPr>
          <w:p w14:paraId="4F8C5159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3E671204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14"/>
              </w:rPr>
              <w:t>uint8</w:t>
            </w:r>
          </w:p>
        </w:tc>
        <w:tc>
          <w:tcPr>
            <w:tcW w:w="963" w:type="dxa"/>
            <w:vAlign w:val="center"/>
          </w:tcPr>
          <w:p w14:paraId="4F57081F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14"/>
              </w:rPr>
              <w:t>0x00~0x09</w:t>
            </w:r>
          </w:p>
        </w:tc>
        <w:tc>
          <w:tcPr>
            <w:tcW w:w="510" w:type="dxa"/>
            <w:vAlign w:val="center"/>
          </w:tcPr>
          <w:p w14:paraId="2FFB3EE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6255041C">
            <w:pPr>
              <w:spacing w:before="0" w:after="0" w:line="240" w:lineRule="auto"/>
              <w:jc w:val="left"/>
            </w:pPr>
            <w:r>
              <w:rPr>
                <w:rFonts w:ascii="Consolas" w:hAnsi="Consolas" w:eastAsia="宋体"/>
                <w:b w:val="0"/>
                <w:sz w:val="14"/>
              </w:rPr>
              <w:t>0x03</w:t>
            </w:r>
          </w:p>
        </w:tc>
        <w:tc>
          <w:tcPr>
            <w:tcW w:w="7767" w:type="dxa"/>
            <w:vAlign w:val="center"/>
          </w:tcPr>
          <w:p w14:paraId="11BE427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0x00系统；</w:t>
            </w:r>
            <w:r>
              <w:rPr>
                <w:rFonts w:ascii="Times New Roman" w:hAnsi="Times New Roman" w:eastAsia="宋体"/>
                <w:b w:val="0"/>
                <w:sz w:val="14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14"/>
              </w:rPr>
              <w:t>0x01 USB；</w:t>
            </w:r>
            <w:r>
              <w:rPr>
                <w:rFonts w:ascii="Times New Roman" w:hAnsi="Times New Roman" w:eastAsia="宋体"/>
                <w:b w:val="0"/>
                <w:sz w:val="14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14"/>
              </w:rPr>
              <w:t>0x02 照明；</w:t>
            </w:r>
            <w:r>
              <w:rPr>
                <w:rFonts w:ascii="Times New Roman" w:hAnsi="Times New Roman" w:eastAsia="宋体"/>
                <w:b w:val="0"/>
                <w:sz w:val="14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14"/>
              </w:rPr>
              <w:t>0x03 逆变；</w:t>
            </w:r>
            <w:r>
              <w:rPr>
                <w:rFonts w:ascii="Times New Roman" w:hAnsi="Times New Roman" w:eastAsia="宋体"/>
                <w:b w:val="0"/>
                <w:sz w:val="14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14"/>
              </w:rPr>
              <w:t>0x04 DC；</w:t>
            </w:r>
            <w:r>
              <w:rPr>
                <w:rFonts w:ascii="Times New Roman" w:hAnsi="Times New Roman" w:eastAsia="宋体"/>
                <w:b w:val="0"/>
                <w:sz w:val="14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14"/>
              </w:rPr>
              <w:t>0x05 逆变充电；</w:t>
            </w:r>
            <w:r>
              <w:rPr>
                <w:rFonts w:ascii="Times New Roman" w:hAnsi="Times New Roman" w:eastAsia="宋体"/>
                <w:b w:val="0"/>
                <w:sz w:val="14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14"/>
              </w:rPr>
              <w:t>0x06 MPPT充电；</w:t>
            </w:r>
            <w:r>
              <w:rPr>
                <w:rFonts w:ascii="Times New Roman" w:hAnsi="Times New Roman" w:eastAsia="宋体"/>
                <w:b w:val="0"/>
                <w:sz w:val="14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14"/>
              </w:rPr>
              <w:t>0x07 蜂鸣器；</w:t>
            </w:r>
            <w:r>
              <w:rPr>
                <w:rFonts w:ascii="Times New Roman" w:hAnsi="Times New Roman" w:eastAsia="宋体"/>
                <w:b w:val="0"/>
                <w:sz w:val="14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14"/>
              </w:rPr>
              <w:t>0x08 限流模块；</w:t>
            </w:r>
            <w:r>
              <w:rPr>
                <w:rFonts w:ascii="Times New Roman" w:hAnsi="Times New Roman" w:eastAsia="宋体"/>
                <w:b w:val="0"/>
                <w:sz w:val="14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14"/>
              </w:rPr>
              <w:t>0x09 热管理</w:t>
            </w:r>
          </w:p>
        </w:tc>
      </w:tr>
      <w:tr w14:paraId="3465E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020732E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2</w:t>
            </w:r>
          </w:p>
        </w:tc>
        <w:tc>
          <w:tcPr>
            <w:tcW w:w="1020" w:type="dxa"/>
            <w:vAlign w:val="center"/>
          </w:tcPr>
          <w:p w14:paraId="368F111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开关控制</w:t>
            </w:r>
          </w:p>
        </w:tc>
        <w:tc>
          <w:tcPr>
            <w:tcW w:w="510" w:type="dxa"/>
            <w:vAlign w:val="center"/>
          </w:tcPr>
          <w:p w14:paraId="31478AFC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53021B34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14"/>
              </w:rPr>
              <w:t>uint8</w:t>
            </w:r>
          </w:p>
        </w:tc>
        <w:tc>
          <w:tcPr>
            <w:tcW w:w="963" w:type="dxa"/>
            <w:vAlign w:val="center"/>
          </w:tcPr>
          <w:p w14:paraId="1ED2F910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14"/>
              </w:rPr>
              <w:t>0x00/0x01</w:t>
            </w:r>
          </w:p>
        </w:tc>
        <w:tc>
          <w:tcPr>
            <w:tcW w:w="510" w:type="dxa"/>
            <w:vAlign w:val="center"/>
          </w:tcPr>
          <w:p w14:paraId="43241BD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206E2E86">
            <w:pPr>
              <w:spacing w:before="0" w:after="0" w:line="240" w:lineRule="auto"/>
              <w:jc w:val="left"/>
            </w:pPr>
            <w:r>
              <w:rPr>
                <w:rFonts w:ascii="Consolas" w:hAnsi="Consolas" w:eastAsia="宋体"/>
                <w:b w:val="0"/>
                <w:sz w:val="14"/>
              </w:rPr>
              <w:t>0x01</w:t>
            </w:r>
          </w:p>
        </w:tc>
        <w:tc>
          <w:tcPr>
            <w:tcW w:w="7767" w:type="dxa"/>
            <w:vAlign w:val="center"/>
          </w:tcPr>
          <w:p w14:paraId="6F52FB2E">
            <w:pPr>
              <w:spacing w:before="0" w:after="0" w:line="240" w:lineRule="auto"/>
              <w:jc w:val="left"/>
              <w:rPr>
                <w:rFonts w:ascii="Times New Roman" w:hAnsi="Times New Roman" w:eastAsia="宋体"/>
                <w:b w:val="0"/>
                <w:sz w:val="14"/>
              </w:rPr>
            </w:pPr>
            <w:r>
              <w:rPr>
                <w:rFonts w:ascii="Times New Roman" w:hAnsi="Times New Roman" w:eastAsia="宋体"/>
                <w:b w:val="0"/>
                <w:sz w:val="14"/>
              </w:rPr>
              <w:t>0x00 关闭；</w:t>
            </w:r>
          </w:p>
          <w:p w14:paraId="7E43CE4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0x01 打开；</w:t>
            </w:r>
          </w:p>
        </w:tc>
      </w:tr>
    </w:tbl>
    <w:p w14:paraId="001E4166">
      <w:pPr>
        <w:spacing w:before="40" w:after="40"/>
      </w:pPr>
      <w:r>
        <w:rPr>
          <w:rFonts w:ascii="Times New Roman" w:hAnsi="Times New Roman" w:eastAsia="宋体"/>
          <w:b/>
          <w:sz w:val="19"/>
        </w:rPr>
        <w:t>响应 PAYLOAD 字段明细：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156"/>
        <w:gridCol w:w="944"/>
        <w:gridCol w:w="962"/>
        <w:gridCol w:w="1103"/>
        <w:gridCol w:w="582"/>
        <w:gridCol w:w="3494"/>
        <w:gridCol w:w="6535"/>
      </w:tblGrid>
      <w:tr w14:paraId="4B9B5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E2EFDA"/>
            <w:vAlign w:val="center"/>
          </w:tcPr>
          <w:p w14:paraId="46C0942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4"/>
              </w:rPr>
              <w:t>偏移</w:t>
            </w:r>
          </w:p>
        </w:tc>
        <w:tc>
          <w:tcPr>
            <w:tcW w:w="1020" w:type="dxa"/>
            <w:shd w:val="clear" w:color="auto" w:fill="E2EFDA"/>
            <w:vAlign w:val="center"/>
          </w:tcPr>
          <w:p w14:paraId="3D3D91A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4"/>
              </w:rPr>
              <w:t>字段名称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421FBF7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4"/>
              </w:rPr>
              <w:t>长度</w:t>
            </w:r>
          </w:p>
        </w:tc>
        <w:tc>
          <w:tcPr>
            <w:tcW w:w="680" w:type="dxa"/>
            <w:shd w:val="clear" w:color="auto" w:fill="E2EFDA"/>
            <w:vAlign w:val="center"/>
          </w:tcPr>
          <w:p w14:paraId="6D78FF7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4"/>
              </w:rPr>
              <w:t>类型</w:t>
            </w:r>
          </w:p>
        </w:tc>
        <w:tc>
          <w:tcPr>
            <w:tcW w:w="963" w:type="dxa"/>
            <w:shd w:val="clear" w:color="auto" w:fill="E2EFDA"/>
            <w:vAlign w:val="center"/>
          </w:tcPr>
          <w:p w14:paraId="4AE3788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4"/>
              </w:rPr>
              <w:t>取值范围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711D63E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4"/>
              </w:rPr>
              <w:t>必填</w:t>
            </w:r>
          </w:p>
        </w:tc>
        <w:tc>
          <w:tcPr>
            <w:tcW w:w="2551" w:type="dxa"/>
            <w:shd w:val="clear" w:color="auto" w:fill="E2EFDA"/>
            <w:vAlign w:val="center"/>
          </w:tcPr>
          <w:p w14:paraId="7B86498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示例值</w:t>
            </w:r>
          </w:p>
        </w:tc>
        <w:tc>
          <w:tcPr>
            <w:tcW w:w="7767" w:type="dxa"/>
            <w:shd w:val="clear" w:color="auto" w:fill="E2EFDA"/>
            <w:vAlign w:val="center"/>
          </w:tcPr>
          <w:p w14:paraId="17675C0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说明</w:t>
            </w:r>
          </w:p>
        </w:tc>
      </w:tr>
      <w:tr w14:paraId="25AF0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3B244C3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1</w:t>
            </w:r>
          </w:p>
        </w:tc>
        <w:tc>
          <w:tcPr>
            <w:tcW w:w="1020" w:type="dxa"/>
            <w:vAlign w:val="center"/>
          </w:tcPr>
          <w:p w14:paraId="09A2F28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开关类型</w:t>
            </w:r>
          </w:p>
        </w:tc>
        <w:tc>
          <w:tcPr>
            <w:tcW w:w="510" w:type="dxa"/>
            <w:vAlign w:val="center"/>
          </w:tcPr>
          <w:p w14:paraId="71E16CBE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56CDABAD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14"/>
              </w:rPr>
              <w:t>uint8</w:t>
            </w:r>
          </w:p>
        </w:tc>
        <w:tc>
          <w:tcPr>
            <w:tcW w:w="963" w:type="dxa"/>
            <w:vAlign w:val="center"/>
          </w:tcPr>
          <w:p w14:paraId="4213F49D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14"/>
              </w:rPr>
              <w:t>0x00~0x09</w:t>
            </w:r>
          </w:p>
        </w:tc>
        <w:tc>
          <w:tcPr>
            <w:tcW w:w="510" w:type="dxa"/>
            <w:vAlign w:val="center"/>
          </w:tcPr>
          <w:p w14:paraId="5D9E696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251C2F2B">
            <w:pPr>
              <w:spacing w:before="0" w:after="0" w:line="240" w:lineRule="auto"/>
              <w:jc w:val="left"/>
            </w:pPr>
            <w:r>
              <w:rPr>
                <w:rFonts w:ascii="Consolas" w:hAnsi="Consolas" w:eastAsia="宋体"/>
                <w:b w:val="0"/>
                <w:sz w:val="14"/>
              </w:rPr>
              <w:t>0x03</w:t>
            </w:r>
          </w:p>
        </w:tc>
        <w:tc>
          <w:tcPr>
            <w:tcW w:w="7767" w:type="dxa"/>
            <w:vAlign w:val="center"/>
          </w:tcPr>
          <w:p w14:paraId="2F44DD2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被操作的开关类型，与请求一致</w:t>
            </w:r>
          </w:p>
        </w:tc>
      </w:tr>
      <w:tr w14:paraId="54649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677275F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2</w:t>
            </w:r>
          </w:p>
        </w:tc>
        <w:tc>
          <w:tcPr>
            <w:tcW w:w="1020" w:type="dxa"/>
            <w:vAlign w:val="center"/>
          </w:tcPr>
          <w:p w14:paraId="62C3ED5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设备状态</w:t>
            </w:r>
          </w:p>
        </w:tc>
        <w:tc>
          <w:tcPr>
            <w:tcW w:w="510" w:type="dxa"/>
            <w:vAlign w:val="center"/>
          </w:tcPr>
          <w:p w14:paraId="005CEBC0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6210203E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14"/>
              </w:rPr>
              <w:t>uint8</w:t>
            </w:r>
          </w:p>
        </w:tc>
        <w:tc>
          <w:tcPr>
            <w:tcW w:w="963" w:type="dxa"/>
            <w:vAlign w:val="center"/>
          </w:tcPr>
          <w:p w14:paraId="40119F81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14"/>
              </w:rPr>
              <w:t>0~6</w:t>
            </w:r>
          </w:p>
        </w:tc>
        <w:tc>
          <w:tcPr>
            <w:tcW w:w="510" w:type="dxa"/>
            <w:vAlign w:val="center"/>
          </w:tcPr>
          <w:p w14:paraId="23164DE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57FA6C45">
            <w:pPr>
              <w:spacing w:before="0" w:after="0" w:line="240" w:lineRule="auto"/>
              <w:jc w:val="left"/>
            </w:pPr>
            <w:r>
              <w:rPr>
                <w:rFonts w:ascii="Consolas" w:hAnsi="Consolas" w:eastAsia="宋体"/>
                <w:b w:val="0"/>
                <w:sz w:val="14"/>
              </w:rPr>
              <w:t>0x05</w:t>
            </w:r>
          </w:p>
        </w:tc>
        <w:tc>
          <w:tcPr>
            <w:tcW w:w="7767" w:type="dxa"/>
            <w:vAlign w:val="center"/>
          </w:tcPr>
          <w:p w14:paraId="7999E3EE">
            <w:pPr>
              <w:spacing w:before="0" w:after="0" w:line="240" w:lineRule="auto"/>
              <w:jc w:val="left"/>
              <w:rPr>
                <w:rFonts w:hint="default" w:ascii="Times New Roman" w:hAnsi="Times New Roman" w:eastAsia="宋体"/>
                <w:b w:val="0"/>
                <w:sz w:val="14"/>
                <w:lang w:val="en-US" w:eastAsia="zh-CN"/>
              </w:rPr>
            </w:pPr>
            <w:r>
              <w:rPr>
                <w:rFonts w:hint="eastAsia"/>
                <w:b w:val="0"/>
                <w:sz w:val="14"/>
                <w:lang w:val="en-US" w:eastAsia="zh-CN"/>
              </w:rPr>
              <w:t>0丢失</w:t>
            </w:r>
          </w:p>
          <w:p w14:paraId="31130489">
            <w:pPr>
              <w:spacing w:before="0" w:after="0" w:line="240" w:lineRule="auto"/>
              <w:jc w:val="left"/>
              <w:rPr>
                <w:rFonts w:hint="default" w:ascii="Times New Roman" w:hAnsi="Times New Roman" w:eastAsia="宋体"/>
                <w:b w:val="0"/>
                <w:sz w:val="14"/>
                <w:lang w:val="en-US" w:eastAsia="zh-CN"/>
              </w:rPr>
            </w:pPr>
            <w:r>
              <w:rPr>
                <w:rFonts w:hint="eastAsia"/>
                <w:b w:val="0"/>
                <w:sz w:val="14"/>
                <w:lang w:val="en-US" w:eastAsia="zh-CN"/>
              </w:rPr>
              <w:t>1</w:t>
            </w:r>
            <w:r>
              <w:rPr>
                <w:rFonts w:ascii="Times New Roman" w:hAnsi="Times New Roman" w:eastAsia="宋体"/>
                <w:b w:val="0"/>
                <w:sz w:val="14"/>
              </w:rPr>
              <w:t>初始化；</w:t>
            </w:r>
            <w:r>
              <w:rPr>
                <w:rFonts w:ascii="Times New Roman" w:hAnsi="Times New Roman" w:eastAsia="宋体"/>
                <w:b w:val="0"/>
                <w:sz w:val="14"/>
              </w:rPr>
              <w:br w:type="textWrapping"/>
            </w:r>
            <w:r>
              <w:rPr>
                <w:rFonts w:hint="eastAsia"/>
                <w:b w:val="0"/>
                <w:sz w:val="14"/>
                <w:lang w:val="en-US" w:eastAsia="zh-CN"/>
              </w:rPr>
              <w:t>2</w:t>
            </w:r>
            <w:r>
              <w:rPr>
                <w:rFonts w:ascii="Times New Roman" w:hAnsi="Times New Roman" w:eastAsia="宋体"/>
                <w:b w:val="0"/>
                <w:sz w:val="14"/>
              </w:rPr>
              <w:t>关闭中；</w:t>
            </w:r>
            <w:r>
              <w:rPr>
                <w:rFonts w:ascii="Times New Roman" w:hAnsi="Times New Roman" w:eastAsia="宋体"/>
                <w:b w:val="0"/>
                <w:sz w:val="14"/>
              </w:rPr>
              <w:br w:type="textWrapping"/>
            </w:r>
            <w:r>
              <w:rPr>
                <w:rFonts w:hint="eastAsia"/>
                <w:b w:val="0"/>
                <w:sz w:val="14"/>
                <w:lang w:val="en-US" w:eastAsia="zh-CN"/>
              </w:rPr>
              <w:t>3</w:t>
            </w:r>
            <w:r>
              <w:rPr>
                <w:rFonts w:ascii="Times New Roman" w:hAnsi="Times New Roman" w:eastAsia="宋体"/>
                <w:b w:val="0"/>
                <w:sz w:val="14"/>
              </w:rPr>
              <w:t>关闭；</w:t>
            </w:r>
            <w:r>
              <w:rPr>
                <w:rFonts w:ascii="Times New Roman" w:hAnsi="Times New Roman" w:eastAsia="宋体"/>
                <w:b w:val="0"/>
                <w:sz w:val="14"/>
              </w:rPr>
              <w:br w:type="textWrapping"/>
            </w:r>
            <w:r>
              <w:rPr>
                <w:rFonts w:hint="eastAsia"/>
                <w:b w:val="0"/>
                <w:sz w:val="14"/>
                <w:lang w:val="en-US" w:eastAsia="zh-CN"/>
              </w:rPr>
              <w:t>4</w:t>
            </w:r>
            <w:r>
              <w:rPr>
                <w:rFonts w:ascii="Times New Roman" w:hAnsi="Times New Roman" w:eastAsia="宋体"/>
                <w:b w:val="0"/>
                <w:sz w:val="14"/>
              </w:rPr>
              <w:t>错误；</w:t>
            </w:r>
            <w:r>
              <w:rPr>
                <w:rFonts w:ascii="Times New Roman" w:hAnsi="Times New Roman" w:eastAsia="宋体"/>
                <w:b w:val="0"/>
                <w:sz w:val="14"/>
              </w:rPr>
              <w:br w:type="textWrapping"/>
            </w:r>
            <w:r>
              <w:rPr>
                <w:rFonts w:hint="eastAsia"/>
                <w:b w:val="0"/>
                <w:sz w:val="14"/>
                <w:lang w:val="en-US" w:eastAsia="zh-CN"/>
              </w:rPr>
              <w:t>5</w:t>
            </w:r>
            <w:r>
              <w:rPr>
                <w:rFonts w:ascii="Times New Roman" w:hAnsi="Times New Roman" w:eastAsia="宋体"/>
                <w:b w:val="0"/>
                <w:sz w:val="14"/>
              </w:rPr>
              <w:t>启动中；</w:t>
            </w:r>
            <w:r>
              <w:rPr>
                <w:rFonts w:ascii="Times New Roman" w:hAnsi="Times New Roman" w:eastAsia="宋体"/>
                <w:b w:val="0"/>
                <w:sz w:val="14"/>
              </w:rPr>
              <w:br w:type="textWrapping"/>
            </w:r>
            <w:r>
              <w:rPr>
                <w:rFonts w:hint="eastAsia"/>
                <w:b w:val="0"/>
                <w:sz w:val="14"/>
                <w:lang w:val="en-US" w:eastAsia="zh-CN"/>
              </w:rPr>
              <w:t>6</w:t>
            </w:r>
            <w:r>
              <w:rPr>
                <w:rFonts w:ascii="Times New Roman" w:hAnsi="Times New Roman" w:eastAsia="宋体"/>
                <w:b w:val="0"/>
                <w:sz w:val="14"/>
              </w:rPr>
              <w:t>工作；</w:t>
            </w:r>
            <w:r>
              <w:rPr>
                <w:rFonts w:ascii="Times New Roman" w:hAnsi="Times New Roman" w:eastAsia="宋体"/>
                <w:b w:val="0"/>
                <w:sz w:val="14"/>
              </w:rPr>
              <w:br w:type="textWrapping"/>
            </w:r>
            <w:r>
              <w:rPr>
                <w:rFonts w:hint="eastAsia"/>
                <w:b w:val="0"/>
                <w:sz w:val="14"/>
                <w:lang w:val="en-US" w:eastAsia="zh-CN"/>
              </w:rPr>
              <w:t>7升级模式</w:t>
            </w:r>
            <w:r>
              <w:rPr>
                <w:rFonts w:ascii="Times New Roman" w:hAnsi="Times New Roman" w:eastAsia="宋体"/>
                <w:b w:val="0"/>
                <w:sz w:val="14"/>
              </w:rPr>
              <w:t>；</w:t>
            </w:r>
          </w:p>
          <w:p w14:paraId="730B068A">
            <w:pPr>
              <w:spacing w:before="0"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b w:val="0"/>
                <w:sz w:val="14"/>
                <w:lang w:val="en-US" w:eastAsia="zh-CN"/>
              </w:rPr>
              <w:t>8</w:t>
            </w:r>
            <w:r>
              <w:rPr>
                <w:rFonts w:ascii="Times New Roman" w:hAnsi="Times New Roman" w:eastAsia="宋体"/>
                <w:b w:val="0"/>
                <w:sz w:val="14"/>
              </w:rPr>
              <w:t>工程模式；</w:t>
            </w:r>
          </w:p>
        </w:tc>
      </w:tr>
    </w:tbl>
    <w:p w14:paraId="71722B43">
      <w:pPr>
        <w:spacing w:before="0" w:after="60"/>
      </w:pPr>
    </w:p>
    <w:p w14:paraId="7526E2F8">
      <w:pPr>
        <w:bidi w:val="0"/>
      </w:pPr>
    </w:p>
    <w:p w14:paraId="7E49351F">
      <w:pPr>
        <w:pStyle w:val="4"/>
        <w:spacing w:before="0" w:after="60"/>
        <w:jc w:val="left"/>
      </w:pPr>
      <w:r>
        <w:rPr>
          <w:rFonts w:ascii="Times New Roman" w:hAnsi="Times New Roman" w:eastAsia="黑体"/>
          <w:b/>
          <w:color w:val="1F4E78"/>
          <w:sz w:val="28"/>
        </w:rPr>
        <w:t>3. 模块状态查询</w:t>
      </w:r>
    </w:p>
    <w:p w14:paraId="1DF3C1AC">
      <w:pPr>
        <w:pStyle w:val="5"/>
        <w:spacing w:before="0" w:after="60"/>
        <w:jc w:val="left"/>
      </w:pPr>
      <w:r>
        <w:rPr>
          <w:rFonts w:ascii="Times New Roman" w:hAnsi="Times New Roman" w:eastAsia="宋体"/>
          <w:b/>
          <w:sz w:val="19"/>
        </w:rPr>
        <w:t>获取模块状态  请求 0x03  响应 0x04</w:t>
      </w:r>
    </w:p>
    <w:p w14:paraId="55913AAC">
      <w:pPr>
        <w:spacing w:before="0" w:after="60" w:line="360" w:lineRule="auto"/>
        <w:ind w:firstLine="0"/>
      </w:pPr>
      <w:r>
        <w:rPr>
          <w:rFonts w:ascii="Times New Roman" w:hAnsi="Times New Roman" w:eastAsia="宋体"/>
          <w:b/>
          <w:sz w:val="19"/>
        </w:rPr>
        <w:t>请求：0x03（上位机→下位机）  |  响应：0x04（下位机→上位机）</w:t>
      </w:r>
    </w:p>
    <w:p w14:paraId="665838F2">
      <w:pPr>
        <w:spacing w:before="0" w:after="60" w:line="360" w:lineRule="auto"/>
        <w:ind w:firstLine="0"/>
      </w:pPr>
      <w:r>
        <w:rPr>
          <w:rFonts w:ascii="Times New Roman" w:hAnsi="Times New Roman" w:eastAsia="宋体"/>
          <w:b w:val="0"/>
          <w:sz w:val="19"/>
        </w:rPr>
        <w:t>功能描述：上位机批量查询一个或多个开关/模块的状态。</w:t>
      </w:r>
    </w:p>
    <w:p w14:paraId="75684FDB">
      <w:pPr>
        <w:spacing w:before="0" w:after="60" w:line="360" w:lineRule="auto"/>
        <w:ind w:firstLine="0"/>
      </w:pPr>
      <w:r>
        <w:rPr>
          <w:rFonts w:ascii="Times New Roman" w:hAnsi="Times New Roman" w:eastAsia="宋体"/>
          <w:b w:val="0"/>
          <w:sz w:val="19"/>
        </w:rPr>
        <w:t>使用场景：主界面刷新各模块运行状态、故障诊断。</w:t>
      </w:r>
    </w:p>
    <w:p w14:paraId="2955855C">
      <w:pPr>
        <w:spacing w:before="0" w:after="60" w:line="360" w:lineRule="auto"/>
        <w:ind w:firstLine="0"/>
      </w:pPr>
      <w:r>
        <w:rPr>
          <w:rFonts w:ascii="Times New Roman" w:hAnsi="Times New Roman" w:eastAsia="宋体"/>
          <w:b/>
          <w:sz w:val="19"/>
        </w:rPr>
        <w:t>报文示例：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5"/>
        <w:gridCol w:w="1165"/>
        <w:gridCol w:w="962"/>
        <w:gridCol w:w="953"/>
        <w:gridCol w:w="5171"/>
        <w:gridCol w:w="6543"/>
      </w:tblGrid>
      <w:tr w14:paraId="6A7BA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53D4BEB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方向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78DE127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CMD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62F3BD2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ADDR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0E7E934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SN</w:t>
            </w:r>
          </w:p>
        </w:tc>
        <w:tc>
          <w:tcPr>
            <w:tcW w:w="3118" w:type="dxa"/>
            <w:shd w:val="clear" w:color="auto" w:fill="E2EFDA"/>
            <w:vAlign w:val="center"/>
          </w:tcPr>
          <w:p w14:paraId="252C0BE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PAYLOAD（HEX）</w:t>
            </w:r>
          </w:p>
        </w:tc>
        <w:tc>
          <w:tcPr>
            <w:tcW w:w="6520" w:type="dxa"/>
            <w:shd w:val="clear" w:color="auto" w:fill="E2EFDA"/>
            <w:vAlign w:val="center"/>
          </w:tcPr>
          <w:p w14:paraId="6E09E11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完整帧（HEX）</w:t>
            </w:r>
          </w:p>
        </w:tc>
      </w:tr>
      <w:tr w14:paraId="58DD5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72DBB40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请求</w:t>
            </w:r>
          </w:p>
        </w:tc>
        <w:tc>
          <w:tcPr>
            <w:tcW w:w="1134" w:type="dxa"/>
            <w:vAlign w:val="center"/>
          </w:tcPr>
          <w:p w14:paraId="3BB8BA93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0x03</w:t>
            </w:r>
          </w:p>
        </w:tc>
        <w:tc>
          <w:tcPr>
            <w:tcW w:w="1134" w:type="dxa"/>
            <w:vAlign w:val="center"/>
          </w:tcPr>
          <w:p w14:paraId="7158C797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0x20</w:t>
            </w:r>
          </w:p>
        </w:tc>
        <w:tc>
          <w:tcPr>
            <w:tcW w:w="1134" w:type="dxa"/>
            <w:vAlign w:val="center"/>
          </w:tcPr>
          <w:p w14:paraId="7C9FB5F1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3118" w:type="dxa"/>
            <w:vAlign w:val="center"/>
          </w:tcPr>
          <w:p w14:paraId="45C038D9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00 08</w:t>
            </w:r>
          </w:p>
        </w:tc>
        <w:tc>
          <w:tcPr>
            <w:tcW w:w="6520" w:type="dxa"/>
            <w:vAlign w:val="center"/>
          </w:tcPr>
          <w:p w14:paraId="5DB2285D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AA 20 05 03 00 00 08 F5</w:t>
            </w:r>
          </w:p>
        </w:tc>
      </w:tr>
      <w:tr w14:paraId="714FE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7A02FB3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响应</w:t>
            </w:r>
          </w:p>
        </w:tc>
        <w:tc>
          <w:tcPr>
            <w:tcW w:w="1134" w:type="dxa"/>
            <w:vAlign w:val="center"/>
          </w:tcPr>
          <w:p w14:paraId="6C8BCB7E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0x04</w:t>
            </w:r>
          </w:p>
        </w:tc>
        <w:tc>
          <w:tcPr>
            <w:tcW w:w="1134" w:type="dxa"/>
            <w:vAlign w:val="center"/>
          </w:tcPr>
          <w:p w14:paraId="1990FFE6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0xEF</w:t>
            </w:r>
          </w:p>
        </w:tc>
        <w:tc>
          <w:tcPr>
            <w:tcW w:w="1134" w:type="dxa"/>
            <w:vAlign w:val="center"/>
          </w:tcPr>
          <w:p w14:paraId="5114A012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3118" w:type="dxa"/>
            <w:vAlign w:val="center"/>
          </w:tcPr>
          <w:p w14:paraId="41FADDB1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05 02 02 02 02 02 02 02 02</w:t>
            </w:r>
          </w:p>
        </w:tc>
        <w:tc>
          <w:tcPr>
            <w:tcW w:w="6520" w:type="dxa"/>
            <w:vAlign w:val="center"/>
          </w:tcPr>
          <w:p w14:paraId="04BDEFB7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AA EF 0C 04 00 05 02 02 02 02 02 02 02 02 E7</w:t>
            </w:r>
          </w:p>
        </w:tc>
      </w:tr>
    </w:tbl>
    <w:p w14:paraId="24FC09F4">
      <w:pPr>
        <w:spacing w:before="40" w:after="40"/>
      </w:pPr>
      <w:r>
        <w:rPr>
          <w:rFonts w:ascii="Times New Roman" w:hAnsi="Times New Roman" w:eastAsia="宋体"/>
          <w:b/>
          <w:sz w:val="19"/>
        </w:rPr>
        <w:t>请求 PAYLOAD 字段明细：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3"/>
        <w:gridCol w:w="1147"/>
        <w:gridCol w:w="953"/>
        <w:gridCol w:w="944"/>
        <w:gridCol w:w="1121"/>
        <w:gridCol w:w="564"/>
        <w:gridCol w:w="3503"/>
        <w:gridCol w:w="6535"/>
      </w:tblGrid>
      <w:tr w14:paraId="72537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E2EFDA"/>
            <w:vAlign w:val="center"/>
          </w:tcPr>
          <w:p w14:paraId="46F1E98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偏移</w:t>
            </w:r>
          </w:p>
        </w:tc>
        <w:tc>
          <w:tcPr>
            <w:tcW w:w="1020" w:type="dxa"/>
            <w:shd w:val="clear" w:color="auto" w:fill="E2EFDA"/>
            <w:vAlign w:val="center"/>
          </w:tcPr>
          <w:p w14:paraId="1D0B749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字段名称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35907F3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长度</w:t>
            </w:r>
          </w:p>
        </w:tc>
        <w:tc>
          <w:tcPr>
            <w:tcW w:w="680" w:type="dxa"/>
            <w:shd w:val="clear" w:color="auto" w:fill="E2EFDA"/>
            <w:vAlign w:val="center"/>
          </w:tcPr>
          <w:p w14:paraId="0573485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类型</w:t>
            </w:r>
          </w:p>
        </w:tc>
        <w:tc>
          <w:tcPr>
            <w:tcW w:w="963" w:type="dxa"/>
            <w:shd w:val="clear" w:color="auto" w:fill="E2EFDA"/>
            <w:vAlign w:val="center"/>
          </w:tcPr>
          <w:p w14:paraId="7C5631D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取值范围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32B604C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必填</w:t>
            </w:r>
          </w:p>
        </w:tc>
        <w:tc>
          <w:tcPr>
            <w:tcW w:w="2551" w:type="dxa"/>
            <w:shd w:val="clear" w:color="auto" w:fill="E2EFDA"/>
            <w:vAlign w:val="center"/>
          </w:tcPr>
          <w:p w14:paraId="4F56B9E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示例值</w:t>
            </w:r>
          </w:p>
        </w:tc>
        <w:tc>
          <w:tcPr>
            <w:tcW w:w="7767" w:type="dxa"/>
            <w:shd w:val="clear" w:color="auto" w:fill="E2EFDA"/>
            <w:vAlign w:val="center"/>
          </w:tcPr>
          <w:p w14:paraId="04406FA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说明</w:t>
            </w:r>
          </w:p>
        </w:tc>
      </w:tr>
      <w:tr w14:paraId="63913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44CEA9F5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1020" w:type="dxa"/>
            <w:vAlign w:val="center"/>
          </w:tcPr>
          <w:p w14:paraId="031D991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偏移量</w:t>
            </w:r>
          </w:p>
        </w:tc>
        <w:tc>
          <w:tcPr>
            <w:tcW w:w="510" w:type="dxa"/>
            <w:vAlign w:val="center"/>
          </w:tcPr>
          <w:p w14:paraId="6445D462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445C2CE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uint8</w:t>
            </w:r>
          </w:p>
        </w:tc>
        <w:tc>
          <w:tcPr>
            <w:tcW w:w="963" w:type="dxa"/>
            <w:vAlign w:val="center"/>
          </w:tcPr>
          <w:p w14:paraId="2B17FB29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0x00~0x07</w:t>
            </w:r>
          </w:p>
        </w:tc>
        <w:tc>
          <w:tcPr>
            <w:tcW w:w="510" w:type="dxa"/>
            <w:vAlign w:val="center"/>
          </w:tcPr>
          <w:p w14:paraId="61BD761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31266A03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7767" w:type="dxa"/>
            <w:vAlign w:val="center"/>
          </w:tcPr>
          <w:p w14:paraId="793B5C8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起始状态索引：0x00系统；0x01 USB；0x02 照明；0x03 逆变；0x04 DC；0x05 逆变充电；0x06 MPPT充电；0x07 蜂鸣器</w:t>
            </w:r>
          </w:p>
        </w:tc>
      </w:tr>
      <w:tr w14:paraId="43A22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1E4B699C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</w:t>
            </w:r>
          </w:p>
        </w:tc>
        <w:tc>
          <w:tcPr>
            <w:tcW w:w="1020" w:type="dxa"/>
            <w:vAlign w:val="center"/>
          </w:tcPr>
          <w:p w14:paraId="54C99BF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长度</w:t>
            </w:r>
          </w:p>
        </w:tc>
        <w:tc>
          <w:tcPr>
            <w:tcW w:w="510" w:type="dxa"/>
            <w:vAlign w:val="center"/>
          </w:tcPr>
          <w:p w14:paraId="765D4CBD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3B07AC7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uint8</w:t>
            </w:r>
          </w:p>
        </w:tc>
        <w:tc>
          <w:tcPr>
            <w:tcW w:w="963" w:type="dxa"/>
            <w:vAlign w:val="center"/>
          </w:tcPr>
          <w:p w14:paraId="2DE3124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1~8</w:t>
            </w:r>
          </w:p>
        </w:tc>
        <w:tc>
          <w:tcPr>
            <w:tcW w:w="510" w:type="dxa"/>
            <w:vAlign w:val="center"/>
          </w:tcPr>
          <w:p w14:paraId="1968029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4F952CDD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0x08</w:t>
            </w:r>
          </w:p>
        </w:tc>
        <w:tc>
          <w:tcPr>
            <w:tcW w:w="7767" w:type="dxa"/>
            <w:vAlign w:val="center"/>
          </w:tcPr>
          <w:p w14:paraId="35E95DC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需要获取的状态字节数</w:t>
            </w:r>
          </w:p>
        </w:tc>
      </w:tr>
    </w:tbl>
    <w:p w14:paraId="4047D314">
      <w:pPr>
        <w:spacing w:before="40" w:after="40"/>
      </w:pPr>
      <w:r>
        <w:rPr>
          <w:rFonts w:ascii="Times New Roman" w:hAnsi="Times New Roman" w:eastAsia="宋体"/>
          <w:b/>
          <w:sz w:val="19"/>
        </w:rPr>
        <w:t>响应 PAYLOAD 字段明细：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3"/>
        <w:gridCol w:w="1147"/>
        <w:gridCol w:w="953"/>
        <w:gridCol w:w="944"/>
        <w:gridCol w:w="1121"/>
        <w:gridCol w:w="564"/>
        <w:gridCol w:w="3503"/>
        <w:gridCol w:w="6535"/>
      </w:tblGrid>
      <w:tr w14:paraId="5BF8B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67" w:type="dxa"/>
            <w:shd w:val="clear" w:color="auto" w:fill="E2EFDA"/>
            <w:vAlign w:val="center"/>
          </w:tcPr>
          <w:p w14:paraId="4245CE7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偏移</w:t>
            </w:r>
          </w:p>
        </w:tc>
        <w:tc>
          <w:tcPr>
            <w:tcW w:w="1020" w:type="dxa"/>
            <w:shd w:val="clear" w:color="auto" w:fill="E2EFDA"/>
            <w:vAlign w:val="center"/>
          </w:tcPr>
          <w:p w14:paraId="139F4F3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字段名称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3DAE497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长度</w:t>
            </w:r>
          </w:p>
        </w:tc>
        <w:tc>
          <w:tcPr>
            <w:tcW w:w="680" w:type="dxa"/>
            <w:shd w:val="clear" w:color="auto" w:fill="E2EFDA"/>
            <w:vAlign w:val="center"/>
          </w:tcPr>
          <w:p w14:paraId="6BADC30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类型</w:t>
            </w:r>
          </w:p>
        </w:tc>
        <w:tc>
          <w:tcPr>
            <w:tcW w:w="963" w:type="dxa"/>
            <w:shd w:val="clear" w:color="auto" w:fill="E2EFDA"/>
            <w:vAlign w:val="center"/>
          </w:tcPr>
          <w:p w14:paraId="6E557AF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取值范围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44861C3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必填</w:t>
            </w:r>
          </w:p>
        </w:tc>
        <w:tc>
          <w:tcPr>
            <w:tcW w:w="2551" w:type="dxa"/>
            <w:shd w:val="clear" w:color="auto" w:fill="E2EFDA"/>
            <w:vAlign w:val="center"/>
          </w:tcPr>
          <w:p w14:paraId="1F7214E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示例值</w:t>
            </w:r>
          </w:p>
        </w:tc>
        <w:tc>
          <w:tcPr>
            <w:tcW w:w="7767" w:type="dxa"/>
            <w:shd w:val="clear" w:color="auto" w:fill="E2EFDA"/>
            <w:vAlign w:val="center"/>
          </w:tcPr>
          <w:p w14:paraId="6627934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说明</w:t>
            </w:r>
          </w:p>
        </w:tc>
      </w:tr>
      <w:tr w14:paraId="09F23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74D5AF10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1020" w:type="dxa"/>
            <w:vAlign w:val="center"/>
          </w:tcPr>
          <w:p w14:paraId="7580327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状态字节数组</w:t>
            </w:r>
          </w:p>
        </w:tc>
        <w:tc>
          <w:tcPr>
            <w:tcW w:w="510" w:type="dxa"/>
            <w:vAlign w:val="center"/>
          </w:tcPr>
          <w:p w14:paraId="08D8A91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n</w:t>
            </w:r>
          </w:p>
        </w:tc>
        <w:tc>
          <w:tcPr>
            <w:tcW w:w="680" w:type="dxa"/>
            <w:vAlign w:val="center"/>
          </w:tcPr>
          <w:p w14:paraId="2A201F8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uint8[]</w:t>
            </w:r>
          </w:p>
        </w:tc>
        <w:tc>
          <w:tcPr>
            <w:tcW w:w="963" w:type="dxa"/>
            <w:vAlign w:val="center"/>
          </w:tcPr>
          <w:p w14:paraId="5D43354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0~6</w:t>
            </w:r>
          </w:p>
        </w:tc>
        <w:tc>
          <w:tcPr>
            <w:tcW w:w="510" w:type="dxa"/>
            <w:vAlign w:val="center"/>
          </w:tcPr>
          <w:p w14:paraId="5E0681A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68F0C03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见示例</w:t>
            </w:r>
          </w:p>
        </w:tc>
        <w:tc>
          <w:tcPr>
            <w:tcW w:w="7767" w:type="dxa"/>
            <w:vAlign w:val="center"/>
          </w:tcPr>
          <w:p w14:paraId="591E6BD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按偏移顺序返回n个模块状态，含义同0x02的设备状态</w:t>
            </w:r>
          </w:p>
        </w:tc>
      </w:tr>
    </w:tbl>
    <w:p w14:paraId="2F483C40">
      <w:pPr>
        <w:spacing w:before="0" w:after="60"/>
      </w:pPr>
    </w:p>
    <w:p w14:paraId="2C0955F0">
      <w:pPr>
        <w:bidi w:val="0"/>
      </w:pPr>
    </w:p>
    <w:p w14:paraId="5A903968">
      <w:pPr>
        <w:pStyle w:val="4"/>
        <w:spacing w:before="0" w:after="60"/>
        <w:jc w:val="left"/>
      </w:pPr>
      <w:r>
        <w:rPr>
          <w:rFonts w:ascii="Times New Roman" w:hAnsi="Times New Roman" w:eastAsia="黑体"/>
          <w:b/>
          <w:color w:val="1F4E78"/>
          <w:sz w:val="28"/>
        </w:rPr>
        <w:t>4. 系统时间</w:t>
      </w:r>
    </w:p>
    <w:p w14:paraId="65211BC3">
      <w:pPr>
        <w:pStyle w:val="5"/>
        <w:spacing w:before="0" w:after="60"/>
        <w:jc w:val="left"/>
      </w:pPr>
      <w:r>
        <w:rPr>
          <w:rFonts w:ascii="Times New Roman" w:hAnsi="Times New Roman" w:eastAsia="宋体"/>
          <w:b/>
          <w:sz w:val="19"/>
        </w:rPr>
        <w:t>更新系统时间  请求 0x05  响应 0x06</w:t>
      </w:r>
    </w:p>
    <w:p w14:paraId="358997C0">
      <w:pPr>
        <w:spacing w:before="0" w:after="60" w:line="360" w:lineRule="auto"/>
        <w:ind w:firstLine="0"/>
      </w:pPr>
      <w:r>
        <w:rPr>
          <w:rFonts w:ascii="Times New Roman" w:hAnsi="Times New Roman" w:eastAsia="宋体"/>
          <w:b/>
          <w:sz w:val="19"/>
        </w:rPr>
        <w:t>请求：0x05（上位机→下位机）  |  响应：0x06（下位机→上位机）</w:t>
      </w:r>
    </w:p>
    <w:p w14:paraId="4C28B29E">
      <w:pPr>
        <w:spacing w:before="0" w:after="60" w:line="360" w:lineRule="auto"/>
        <w:ind w:firstLine="0"/>
      </w:pPr>
      <w:r>
        <w:rPr>
          <w:rFonts w:ascii="Times New Roman" w:hAnsi="Times New Roman" w:eastAsia="宋体"/>
          <w:b w:val="0"/>
          <w:sz w:val="19"/>
        </w:rPr>
        <w:t>功能描述：上位机将时间同步给下位机，用于日志时标、定时任务。</w:t>
      </w:r>
    </w:p>
    <w:p w14:paraId="3459FC04">
      <w:pPr>
        <w:spacing w:before="0" w:after="60" w:line="360" w:lineRule="auto"/>
        <w:ind w:firstLine="0"/>
      </w:pPr>
      <w:r>
        <w:rPr>
          <w:rFonts w:ascii="Times New Roman" w:hAnsi="Times New Roman" w:eastAsia="宋体"/>
          <w:b w:val="0"/>
          <w:sz w:val="19"/>
        </w:rPr>
        <w:t>使用场景：首次配网、校时、定时开关机。</w:t>
      </w:r>
    </w:p>
    <w:p w14:paraId="2A469DA1">
      <w:pPr>
        <w:spacing w:before="0" w:after="60" w:line="360" w:lineRule="auto"/>
        <w:ind w:firstLine="0"/>
      </w:pPr>
      <w:r>
        <w:rPr>
          <w:rFonts w:ascii="Times New Roman" w:hAnsi="Times New Roman" w:eastAsia="宋体"/>
          <w:b/>
          <w:sz w:val="19"/>
        </w:rPr>
        <w:t>报文示例：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5"/>
        <w:gridCol w:w="1165"/>
        <w:gridCol w:w="962"/>
        <w:gridCol w:w="953"/>
        <w:gridCol w:w="5171"/>
        <w:gridCol w:w="6543"/>
      </w:tblGrid>
      <w:tr w14:paraId="3DB55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75274EB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方向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30DF0A1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CMD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572AF7E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ADDR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7E50BC7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SN</w:t>
            </w:r>
          </w:p>
        </w:tc>
        <w:tc>
          <w:tcPr>
            <w:tcW w:w="3118" w:type="dxa"/>
            <w:shd w:val="clear" w:color="auto" w:fill="E2EFDA"/>
            <w:vAlign w:val="center"/>
          </w:tcPr>
          <w:p w14:paraId="6C7AC4E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PAYLOAD（HEX）</w:t>
            </w:r>
          </w:p>
        </w:tc>
        <w:tc>
          <w:tcPr>
            <w:tcW w:w="6520" w:type="dxa"/>
            <w:shd w:val="clear" w:color="auto" w:fill="E2EFDA"/>
            <w:vAlign w:val="center"/>
          </w:tcPr>
          <w:p w14:paraId="71A0332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完整帧（HEX）</w:t>
            </w:r>
          </w:p>
        </w:tc>
      </w:tr>
      <w:tr w14:paraId="10869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60CF25E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请求</w:t>
            </w:r>
          </w:p>
        </w:tc>
        <w:tc>
          <w:tcPr>
            <w:tcW w:w="1134" w:type="dxa"/>
            <w:vAlign w:val="center"/>
          </w:tcPr>
          <w:p w14:paraId="3BA7529D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0x05</w:t>
            </w:r>
          </w:p>
        </w:tc>
        <w:tc>
          <w:tcPr>
            <w:tcW w:w="1134" w:type="dxa"/>
            <w:vAlign w:val="center"/>
          </w:tcPr>
          <w:p w14:paraId="04A7190C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0x20</w:t>
            </w:r>
          </w:p>
        </w:tc>
        <w:tc>
          <w:tcPr>
            <w:tcW w:w="1134" w:type="dxa"/>
            <w:vAlign w:val="center"/>
          </w:tcPr>
          <w:p w14:paraId="6BBDFD8C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3118" w:type="dxa"/>
            <w:vAlign w:val="center"/>
          </w:tcPr>
          <w:p w14:paraId="31405B11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19 01 07 02 10 30 00</w:t>
            </w:r>
          </w:p>
        </w:tc>
        <w:tc>
          <w:tcPr>
            <w:tcW w:w="6520" w:type="dxa"/>
            <w:vAlign w:val="center"/>
          </w:tcPr>
          <w:p w14:paraId="155AD422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AA 20 0A 05 00 19 01 07 02 10 30 00 98</w:t>
            </w:r>
          </w:p>
        </w:tc>
      </w:tr>
      <w:tr w14:paraId="50A40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6A8BB43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响应</w:t>
            </w:r>
          </w:p>
        </w:tc>
        <w:tc>
          <w:tcPr>
            <w:tcW w:w="1134" w:type="dxa"/>
            <w:vAlign w:val="center"/>
          </w:tcPr>
          <w:p w14:paraId="003DAC90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0x06</w:t>
            </w:r>
          </w:p>
        </w:tc>
        <w:tc>
          <w:tcPr>
            <w:tcW w:w="1134" w:type="dxa"/>
            <w:vAlign w:val="center"/>
          </w:tcPr>
          <w:p w14:paraId="2EA3FC4A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0xEF</w:t>
            </w:r>
          </w:p>
        </w:tc>
        <w:tc>
          <w:tcPr>
            <w:tcW w:w="1134" w:type="dxa"/>
            <w:vAlign w:val="center"/>
          </w:tcPr>
          <w:p w14:paraId="42EC53DB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3118" w:type="dxa"/>
            <w:vAlign w:val="center"/>
          </w:tcPr>
          <w:p w14:paraId="18295DFE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00</w:t>
            </w:r>
          </w:p>
        </w:tc>
        <w:tc>
          <w:tcPr>
            <w:tcW w:w="6520" w:type="dxa"/>
            <w:vAlign w:val="center"/>
          </w:tcPr>
          <w:p w14:paraId="5BBEF44C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AA EF 04 06 00 00 FA</w:t>
            </w:r>
          </w:p>
        </w:tc>
      </w:tr>
    </w:tbl>
    <w:p w14:paraId="1A179707">
      <w:pPr>
        <w:spacing w:before="40" w:after="40"/>
      </w:pPr>
      <w:r>
        <w:rPr>
          <w:rFonts w:ascii="Times New Roman" w:hAnsi="Times New Roman" w:eastAsia="宋体"/>
          <w:b/>
          <w:sz w:val="19"/>
        </w:rPr>
        <w:t>请求 PAYLOAD 字段明细：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3"/>
        <w:gridCol w:w="1147"/>
        <w:gridCol w:w="953"/>
        <w:gridCol w:w="944"/>
        <w:gridCol w:w="1121"/>
        <w:gridCol w:w="564"/>
        <w:gridCol w:w="3503"/>
        <w:gridCol w:w="6535"/>
      </w:tblGrid>
      <w:tr w14:paraId="37D92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67" w:type="dxa"/>
            <w:shd w:val="clear" w:color="auto" w:fill="E2EFDA"/>
            <w:vAlign w:val="center"/>
          </w:tcPr>
          <w:p w14:paraId="52D1A97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偏移</w:t>
            </w:r>
          </w:p>
        </w:tc>
        <w:tc>
          <w:tcPr>
            <w:tcW w:w="1020" w:type="dxa"/>
            <w:shd w:val="clear" w:color="auto" w:fill="E2EFDA"/>
            <w:vAlign w:val="center"/>
          </w:tcPr>
          <w:p w14:paraId="0F2DD4E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字段名称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2728DA8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长度</w:t>
            </w:r>
          </w:p>
        </w:tc>
        <w:tc>
          <w:tcPr>
            <w:tcW w:w="680" w:type="dxa"/>
            <w:shd w:val="clear" w:color="auto" w:fill="E2EFDA"/>
            <w:vAlign w:val="center"/>
          </w:tcPr>
          <w:p w14:paraId="4CC74C5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类型</w:t>
            </w:r>
          </w:p>
        </w:tc>
        <w:tc>
          <w:tcPr>
            <w:tcW w:w="963" w:type="dxa"/>
            <w:shd w:val="clear" w:color="auto" w:fill="E2EFDA"/>
            <w:vAlign w:val="center"/>
          </w:tcPr>
          <w:p w14:paraId="0736A4D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取值范围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7B5D2BF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必填</w:t>
            </w:r>
          </w:p>
        </w:tc>
        <w:tc>
          <w:tcPr>
            <w:tcW w:w="2551" w:type="dxa"/>
            <w:shd w:val="clear" w:color="auto" w:fill="E2EFDA"/>
            <w:vAlign w:val="center"/>
          </w:tcPr>
          <w:p w14:paraId="285E382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示例值</w:t>
            </w:r>
          </w:p>
        </w:tc>
        <w:tc>
          <w:tcPr>
            <w:tcW w:w="7767" w:type="dxa"/>
            <w:shd w:val="clear" w:color="auto" w:fill="E2EFDA"/>
            <w:vAlign w:val="center"/>
          </w:tcPr>
          <w:p w14:paraId="36828E9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说明</w:t>
            </w:r>
          </w:p>
        </w:tc>
      </w:tr>
      <w:tr w14:paraId="44CC1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4921A096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1020" w:type="dxa"/>
            <w:vAlign w:val="center"/>
          </w:tcPr>
          <w:p w14:paraId="76209DC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年</w:t>
            </w:r>
          </w:p>
        </w:tc>
        <w:tc>
          <w:tcPr>
            <w:tcW w:w="510" w:type="dxa"/>
            <w:vAlign w:val="center"/>
          </w:tcPr>
          <w:p w14:paraId="6E318683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0F9C4B9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uint8</w:t>
            </w:r>
          </w:p>
        </w:tc>
        <w:tc>
          <w:tcPr>
            <w:tcW w:w="963" w:type="dxa"/>
            <w:vAlign w:val="center"/>
          </w:tcPr>
          <w:p w14:paraId="2CD9FC0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0~99</w:t>
            </w:r>
          </w:p>
        </w:tc>
        <w:tc>
          <w:tcPr>
            <w:tcW w:w="510" w:type="dxa"/>
            <w:vAlign w:val="center"/>
          </w:tcPr>
          <w:p w14:paraId="5DD069C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1092FCE7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0x19</w:t>
            </w:r>
          </w:p>
        </w:tc>
        <w:tc>
          <w:tcPr>
            <w:tcW w:w="7767" w:type="dxa"/>
            <w:vAlign w:val="center"/>
          </w:tcPr>
          <w:p w14:paraId="7E6113C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年份后两位</w:t>
            </w:r>
          </w:p>
        </w:tc>
      </w:tr>
      <w:tr w14:paraId="519B3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418C0303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</w:t>
            </w:r>
          </w:p>
        </w:tc>
        <w:tc>
          <w:tcPr>
            <w:tcW w:w="1020" w:type="dxa"/>
            <w:vAlign w:val="center"/>
          </w:tcPr>
          <w:p w14:paraId="7099EFA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周</w:t>
            </w:r>
          </w:p>
        </w:tc>
        <w:tc>
          <w:tcPr>
            <w:tcW w:w="510" w:type="dxa"/>
            <w:vAlign w:val="center"/>
          </w:tcPr>
          <w:p w14:paraId="39D0B799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5A46865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uint8</w:t>
            </w:r>
          </w:p>
        </w:tc>
        <w:tc>
          <w:tcPr>
            <w:tcW w:w="963" w:type="dxa"/>
            <w:vAlign w:val="center"/>
          </w:tcPr>
          <w:p w14:paraId="7EF69A4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1~53</w:t>
            </w:r>
          </w:p>
        </w:tc>
        <w:tc>
          <w:tcPr>
            <w:tcW w:w="510" w:type="dxa"/>
            <w:vAlign w:val="center"/>
          </w:tcPr>
          <w:p w14:paraId="673FB94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可选</w:t>
            </w:r>
          </w:p>
        </w:tc>
        <w:tc>
          <w:tcPr>
            <w:tcW w:w="2551" w:type="dxa"/>
            <w:vAlign w:val="center"/>
          </w:tcPr>
          <w:p w14:paraId="25C6E61C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0x01</w:t>
            </w:r>
          </w:p>
        </w:tc>
        <w:tc>
          <w:tcPr>
            <w:tcW w:w="7767" w:type="dxa"/>
            <w:vAlign w:val="center"/>
          </w:tcPr>
          <w:p w14:paraId="3E1BE66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一年中的第几周</w:t>
            </w:r>
          </w:p>
        </w:tc>
      </w:tr>
      <w:tr w14:paraId="55234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582445F1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3</w:t>
            </w:r>
          </w:p>
        </w:tc>
        <w:tc>
          <w:tcPr>
            <w:tcW w:w="1020" w:type="dxa"/>
            <w:vAlign w:val="center"/>
          </w:tcPr>
          <w:p w14:paraId="6A03EC3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月</w:t>
            </w:r>
          </w:p>
        </w:tc>
        <w:tc>
          <w:tcPr>
            <w:tcW w:w="510" w:type="dxa"/>
            <w:vAlign w:val="center"/>
          </w:tcPr>
          <w:p w14:paraId="17678EA9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3F07B4F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uint8</w:t>
            </w:r>
          </w:p>
        </w:tc>
        <w:tc>
          <w:tcPr>
            <w:tcW w:w="963" w:type="dxa"/>
            <w:vAlign w:val="center"/>
          </w:tcPr>
          <w:p w14:paraId="6FC8CFD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1~12</w:t>
            </w:r>
          </w:p>
        </w:tc>
        <w:tc>
          <w:tcPr>
            <w:tcW w:w="510" w:type="dxa"/>
            <w:vAlign w:val="center"/>
          </w:tcPr>
          <w:p w14:paraId="7F0365C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51F65103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0x07</w:t>
            </w:r>
          </w:p>
        </w:tc>
        <w:tc>
          <w:tcPr>
            <w:tcW w:w="7767" w:type="dxa"/>
            <w:vAlign w:val="center"/>
          </w:tcPr>
          <w:p w14:paraId="7CDF1B3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月份</w:t>
            </w:r>
          </w:p>
        </w:tc>
      </w:tr>
      <w:tr w14:paraId="33E49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77D7356C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4</w:t>
            </w:r>
          </w:p>
        </w:tc>
        <w:tc>
          <w:tcPr>
            <w:tcW w:w="1020" w:type="dxa"/>
            <w:vAlign w:val="center"/>
          </w:tcPr>
          <w:p w14:paraId="468AE2F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日</w:t>
            </w:r>
          </w:p>
        </w:tc>
        <w:tc>
          <w:tcPr>
            <w:tcW w:w="510" w:type="dxa"/>
            <w:vAlign w:val="center"/>
          </w:tcPr>
          <w:p w14:paraId="6F3EB9ED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50E6194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uint8</w:t>
            </w:r>
          </w:p>
        </w:tc>
        <w:tc>
          <w:tcPr>
            <w:tcW w:w="963" w:type="dxa"/>
            <w:vAlign w:val="center"/>
          </w:tcPr>
          <w:p w14:paraId="2E260D3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1~31</w:t>
            </w:r>
          </w:p>
        </w:tc>
        <w:tc>
          <w:tcPr>
            <w:tcW w:w="510" w:type="dxa"/>
            <w:vAlign w:val="center"/>
          </w:tcPr>
          <w:p w14:paraId="6498D22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7B602DAD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0x02</w:t>
            </w:r>
          </w:p>
        </w:tc>
        <w:tc>
          <w:tcPr>
            <w:tcW w:w="7767" w:type="dxa"/>
            <w:vAlign w:val="center"/>
          </w:tcPr>
          <w:p w14:paraId="4DF26C0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日期</w:t>
            </w:r>
          </w:p>
        </w:tc>
      </w:tr>
      <w:tr w14:paraId="48DE0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1CB2CCB3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5</w:t>
            </w:r>
          </w:p>
        </w:tc>
        <w:tc>
          <w:tcPr>
            <w:tcW w:w="1020" w:type="dxa"/>
            <w:vAlign w:val="center"/>
          </w:tcPr>
          <w:p w14:paraId="062FC1F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时</w:t>
            </w:r>
          </w:p>
        </w:tc>
        <w:tc>
          <w:tcPr>
            <w:tcW w:w="510" w:type="dxa"/>
            <w:vAlign w:val="center"/>
          </w:tcPr>
          <w:p w14:paraId="0574ECA5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3E97EEC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uint8</w:t>
            </w:r>
          </w:p>
        </w:tc>
        <w:tc>
          <w:tcPr>
            <w:tcW w:w="963" w:type="dxa"/>
            <w:vAlign w:val="center"/>
          </w:tcPr>
          <w:p w14:paraId="52902D0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0~23</w:t>
            </w:r>
          </w:p>
        </w:tc>
        <w:tc>
          <w:tcPr>
            <w:tcW w:w="510" w:type="dxa"/>
            <w:vAlign w:val="center"/>
          </w:tcPr>
          <w:p w14:paraId="24CAF49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12102DEF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0x10</w:t>
            </w:r>
          </w:p>
        </w:tc>
        <w:tc>
          <w:tcPr>
            <w:tcW w:w="7767" w:type="dxa"/>
            <w:vAlign w:val="center"/>
          </w:tcPr>
          <w:p w14:paraId="32ED8E1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小时</w:t>
            </w:r>
          </w:p>
        </w:tc>
      </w:tr>
      <w:tr w14:paraId="24EEA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11B2663E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6</w:t>
            </w:r>
          </w:p>
        </w:tc>
        <w:tc>
          <w:tcPr>
            <w:tcW w:w="1020" w:type="dxa"/>
            <w:vAlign w:val="center"/>
          </w:tcPr>
          <w:p w14:paraId="1F5AE7A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分</w:t>
            </w:r>
          </w:p>
        </w:tc>
        <w:tc>
          <w:tcPr>
            <w:tcW w:w="510" w:type="dxa"/>
            <w:vAlign w:val="center"/>
          </w:tcPr>
          <w:p w14:paraId="502481AD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3A8D0AD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uint8</w:t>
            </w:r>
          </w:p>
        </w:tc>
        <w:tc>
          <w:tcPr>
            <w:tcW w:w="963" w:type="dxa"/>
            <w:vAlign w:val="center"/>
          </w:tcPr>
          <w:p w14:paraId="58465B4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0~59</w:t>
            </w:r>
          </w:p>
        </w:tc>
        <w:tc>
          <w:tcPr>
            <w:tcW w:w="510" w:type="dxa"/>
            <w:vAlign w:val="center"/>
          </w:tcPr>
          <w:p w14:paraId="05DF4AE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0D723DD1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0x30</w:t>
            </w:r>
          </w:p>
        </w:tc>
        <w:tc>
          <w:tcPr>
            <w:tcW w:w="7767" w:type="dxa"/>
            <w:vAlign w:val="center"/>
          </w:tcPr>
          <w:p w14:paraId="36BCF9D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分钟</w:t>
            </w:r>
          </w:p>
        </w:tc>
      </w:tr>
      <w:tr w14:paraId="459A1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095AC182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7</w:t>
            </w:r>
          </w:p>
        </w:tc>
        <w:tc>
          <w:tcPr>
            <w:tcW w:w="1020" w:type="dxa"/>
            <w:vAlign w:val="center"/>
          </w:tcPr>
          <w:p w14:paraId="5EC4F0E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秒</w:t>
            </w:r>
          </w:p>
        </w:tc>
        <w:tc>
          <w:tcPr>
            <w:tcW w:w="510" w:type="dxa"/>
            <w:vAlign w:val="center"/>
          </w:tcPr>
          <w:p w14:paraId="730B7DBB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0234175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uint8</w:t>
            </w:r>
          </w:p>
        </w:tc>
        <w:tc>
          <w:tcPr>
            <w:tcW w:w="963" w:type="dxa"/>
            <w:vAlign w:val="center"/>
          </w:tcPr>
          <w:p w14:paraId="7A0EA53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0~59</w:t>
            </w:r>
          </w:p>
        </w:tc>
        <w:tc>
          <w:tcPr>
            <w:tcW w:w="510" w:type="dxa"/>
            <w:vAlign w:val="center"/>
          </w:tcPr>
          <w:p w14:paraId="0B8F80A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7365D7A8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7767" w:type="dxa"/>
            <w:vAlign w:val="center"/>
          </w:tcPr>
          <w:p w14:paraId="6B20AC0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秒</w:t>
            </w:r>
          </w:p>
        </w:tc>
      </w:tr>
    </w:tbl>
    <w:p w14:paraId="190F1C62">
      <w:pPr>
        <w:spacing w:before="40" w:after="40"/>
      </w:pPr>
      <w:r>
        <w:rPr>
          <w:rFonts w:ascii="Times New Roman" w:hAnsi="Times New Roman" w:eastAsia="宋体"/>
          <w:b/>
          <w:sz w:val="19"/>
        </w:rPr>
        <w:t>响应 PAYLOAD 字段明细：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3"/>
        <w:gridCol w:w="1147"/>
        <w:gridCol w:w="953"/>
        <w:gridCol w:w="944"/>
        <w:gridCol w:w="1121"/>
        <w:gridCol w:w="564"/>
        <w:gridCol w:w="3503"/>
        <w:gridCol w:w="6535"/>
      </w:tblGrid>
      <w:tr w14:paraId="35F38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E2EFDA"/>
            <w:vAlign w:val="center"/>
          </w:tcPr>
          <w:p w14:paraId="46F8153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偏移</w:t>
            </w:r>
          </w:p>
        </w:tc>
        <w:tc>
          <w:tcPr>
            <w:tcW w:w="1020" w:type="dxa"/>
            <w:shd w:val="clear" w:color="auto" w:fill="E2EFDA"/>
            <w:vAlign w:val="center"/>
          </w:tcPr>
          <w:p w14:paraId="7A8E83B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字段名称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57BC527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长度</w:t>
            </w:r>
          </w:p>
        </w:tc>
        <w:tc>
          <w:tcPr>
            <w:tcW w:w="680" w:type="dxa"/>
            <w:shd w:val="clear" w:color="auto" w:fill="E2EFDA"/>
            <w:vAlign w:val="center"/>
          </w:tcPr>
          <w:p w14:paraId="658B9F8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类型</w:t>
            </w:r>
          </w:p>
        </w:tc>
        <w:tc>
          <w:tcPr>
            <w:tcW w:w="963" w:type="dxa"/>
            <w:shd w:val="clear" w:color="auto" w:fill="E2EFDA"/>
            <w:vAlign w:val="center"/>
          </w:tcPr>
          <w:p w14:paraId="336064D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取值范围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0ADE85A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必填</w:t>
            </w:r>
          </w:p>
        </w:tc>
        <w:tc>
          <w:tcPr>
            <w:tcW w:w="2551" w:type="dxa"/>
            <w:shd w:val="clear" w:color="auto" w:fill="E2EFDA"/>
            <w:vAlign w:val="center"/>
          </w:tcPr>
          <w:p w14:paraId="5970F92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示例值</w:t>
            </w:r>
          </w:p>
        </w:tc>
        <w:tc>
          <w:tcPr>
            <w:tcW w:w="7767" w:type="dxa"/>
            <w:shd w:val="clear" w:color="auto" w:fill="E2EFDA"/>
            <w:vAlign w:val="center"/>
          </w:tcPr>
          <w:p w14:paraId="45B9777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说明</w:t>
            </w:r>
          </w:p>
        </w:tc>
      </w:tr>
      <w:tr w14:paraId="70B31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441427C8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1020" w:type="dxa"/>
            <w:vAlign w:val="center"/>
          </w:tcPr>
          <w:p w14:paraId="41CFCBA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操作结果</w:t>
            </w:r>
          </w:p>
        </w:tc>
        <w:tc>
          <w:tcPr>
            <w:tcW w:w="510" w:type="dxa"/>
            <w:vAlign w:val="center"/>
          </w:tcPr>
          <w:p w14:paraId="6C9021C8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6A27574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uint8</w:t>
            </w:r>
          </w:p>
        </w:tc>
        <w:tc>
          <w:tcPr>
            <w:tcW w:w="963" w:type="dxa"/>
            <w:vAlign w:val="center"/>
          </w:tcPr>
          <w:p w14:paraId="4A8E7035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0x00/其他</w:t>
            </w:r>
          </w:p>
        </w:tc>
        <w:tc>
          <w:tcPr>
            <w:tcW w:w="510" w:type="dxa"/>
            <w:vAlign w:val="center"/>
          </w:tcPr>
          <w:p w14:paraId="6D2C694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3DADA146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7767" w:type="dxa"/>
            <w:vAlign w:val="center"/>
          </w:tcPr>
          <w:p w14:paraId="78F16FED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0x00成功，非0失败</w:t>
            </w:r>
          </w:p>
        </w:tc>
      </w:tr>
    </w:tbl>
    <w:p w14:paraId="311B7950">
      <w:pPr>
        <w:spacing w:before="0" w:after="60"/>
      </w:pPr>
    </w:p>
    <w:p w14:paraId="7A035518">
      <w:pPr>
        <w:bidi w:val="0"/>
      </w:pPr>
    </w:p>
    <w:p w14:paraId="1BB79405">
      <w:pPr>
        <w:pStyle w:val="4"/>
        <w:spacing w:before="0" w:after="60"/>
        <w:jc w:val="left"/>
      </w:pPr>
      <w:r>
        <w:rPr>
          <w:rFonts w:ascii="Times New Roman" w:hAnsi="Times New Roman" w:eastAsia="黑体"/>
          <w:b/>
          <w:color w:val="1F4E78"/>
          <w:sz w:val="28"/>
        </w:rPr>
        <w:t>5. 通用参数获取</w:t>
      </w:r>
    </w:p>
    <w:p w14:paraId="2281C074">
      <w:pPr>
        <w:pStyle w:val="5"/>
        <w:spacing w:before="0" w:after="60"/>
        <w:jc w:val="left"/>
      </w:pPr>
      <w:r>
        <w:rPr>
          <w:rFonts w:ascii="Times New Roman" w:hAnsi="Times New Roman" w:eastAsia="宋体"/>
          <w:b/>
          <w:sz w:val="19"/>
        </w:rPr>
        <w:t>获取参数  请求 0x07  响应 0x08</w:t>
      </w:r>
    </w:p>
    <w:p w14:paraId="7844AED9">
      <w:pPr>
        <w:spacing w:before="0" w:after="60" w:line="360" w:lineRule="auto"/>
        <w:ind w:firstLine="0"/>
      </w:pPr>
      <w:r>
        <w:rPr>
          <w:rFonts w:ascii="Times New Roman" w:hAnsi="Times New Roman" w:eastAsia="宋体"/>
          <w:b/>
          <w:sz w:val="19"/>
        </w:rPr>
        <w:t>请求：0x07（上位机→下位机）  |  响应：0x08（下位机→上位机）</w:t>
      </w:r>
    </w:p>
    <w:p w14:paraId="77D2D4E9">
      <w:pPr>
        <w:spacing w:before="0" w:after="60" w:line="360" w:lineRule="auto"/>
        <w:ind w:firstLine="0"/>
      </w:pPr>
      <w:r>
        <w:rPr>
          <w:rFonts w:ascii="Times New Roman" w:hAnsi="Times New Roman" w:eastAsia="宋体"/>
          <w:b w:val="0"/>
          <w:sz w:val="19"/>
        </w:rPr>
        <w:t>功能描述：上位机按模块类型请求原始参数数据块。</w:t>
      </w:r>
    </w:p>
    <w:p w14:paraId="02391863">
      <w:pPr>
        <w:spacing w:before="0" w:after="60" w:line="360" w:lineRule="auto"/>
        <w:ind w:firstLine="0"/>
      </w:pPr>
      <w:r>
        <w:rPr>
          <w:rFonts w:ascii="Times New Roman" w:hAnsi="Times New Roman" w:eastAsia="宋体"/>
          <w:b w:val="0"/>
          <w:sz w:val="19"/>
        </w:rPr>
        <w:t>使用场景：调试、参数备份、跨版本兼容。</w:t>
      </w:r>
    </w:p>
    <w:p w14:paraId="751052CB">
      <w:pPr>
        <w:spacing w:before="0" w:after="60" w:line="360" w:lineRule="auto"/>
        <w:ind w:firstLine="0"/>
      </w:pPr>
      <w:r>
        <w:rPr>
          <w:rFonts w:ascii="Times New Roman" w:hAnsi="Times New Roman" w:eastAsia="宋体"/>
          <w:b/>
          <w:sz w:val="19"/>
        </w:rPr>
        <w:t>报文示例：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5"/>
        <w:gridCol w:w="1165"/>
        <w:gridCol w:w="962"/>
        <w:gridCol w:w="953"/>
        <w:gridCol w:w="5171"/>
        <w:gridCol w:w="6543"/>
      </w:tblGrid>
      <w:tr w14:paraId="76289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58042B6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方向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7E73FFE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CMD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5ADB836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ADDR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6156F24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SN</w:t>
            </w:r>
          </w:p>
        </w:tc>
        <w:tc>
          <w:tcPr>
            <w:tcW w:w="3118" w:type="dxa"/>
            <w:shd w:val="clear" w:color="auto" w:fill="E2EFDA"/>
            <w:vAlign w:val="center"/>
          </w:tcPr>
          <w:p w14:paraId="0F086A9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PAYLOAD（HEX）</w:t>
            </w:r>
          </w:p>
        </w:tc>
        <w:tc>
          <w:tcPr>
            <w:tcW w:w="6520" w:type="dxa"/>
            <w:shd w:val="clear" w:color="auto" w:fill="E2EFDA"/>
            <w:vAlign w:val="center"/>
          </w:tcPr>
          <w:p w14:paraId="1F1D1D5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完整帧（HEX）</w:t>
            </w:r>
          </w:p>
        </w:tc>
      </w:tr>
      <w:tr w14:paraId="44E8E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61A3DC3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请求</w:t>
            </w:r>
          </w:p>
        </w:tc>
        <w:tc>
          <w:tcPr>
            <w:tcW w:w="1134" w:type="dxa"/>
            <w:vAlign w:val="center"/>
          </w:tcPr>
          <w:p w14:paraId="737FA52F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0x07</w:t>
            </w:r>
          </w:p>
        </w:tc>
        <w:tc>
          <w:tcPr>
            <w:tcW w:w="1134" w:type="dxa"/>
            <w:vAlign w:val="center"/>
          </w:tcPr>
          <w:p w14:paraId="47C9D1E9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0x20</w:t>
            </w:r>
          </w:p>
        </w:tc>
        <w:tc>
          <w:tcPr>
            <w:tcW w:w="1134" w:type="dxa"/>
            <w:vAlign w:val="center"/>
          </w:tcPr>
          <w:p w14:paraId="5C694955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3118" w:type="dxa"/>
            <w:vAlign w:val="center"/>
          </w:tcPr>
          <w:p w14:paraId="434A1812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14</w:t>
            </w:r>
          </w:p>
        </w:tc>
        <w:tc>
          <w:tcPr>
            <w:tcW w:w="6520" w:type="dxa"/>
            <w:vAlign w:val="center"/>
          </w:tcPr>
          <w:p w14:paraId="72299FD7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AA 20 04 07 00 14 E5</w:t>
            </w:r>
          </w:p>
        </w:tc>
      </w:tr>
      <w:tr w14:paraId="09C10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1C26314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响应</w:t>
            </w:r>
          </w:p>
        </w:tc>
        <w:tc>
          <w:tcPr>
            <w:tcW w:w="1134" w:type="dxa"/>
            <w:vAlign w:val="center"/>
          </w:tcPr>
          <w:p w14:paraId="152528CB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0x08</w:t>
            </w:r>
          </w:p>
        </w:tc>
        <w:tc>
          <w:tcPr>
            <w:tcW w:w="1134" w:type="dxa"/>
            <w:vAlign w:val="center"/>
          </w:tcPr>
          <w:p w14:paraId="428EC1EA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0xEF</w:t>
            </w:r>
          </w:p>
        </w:tc>
        <w:tc>
          <w:tcPr>
            <w:tcW w:w="1134" w:type="dxa"/>
            <w:vAlign w:val="center"/>
          </w:tcPr>
          <w:p w14:paraId="593B0043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3118" w:type="dxa"/>
            <w:vAlign w:val="center"/>
          </w:tcPr>
          <w:p w14:paraId="05420781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14 00 00</w:t>
            </w:r>
          </w:p>
        </w:tc>
        <w:tc>
          <w:tcPr>
            <w:tcW w:w="6520" w:type="dxa"/>
            <w:vAlign w:val="center"/>
          </w:tcPr>
          <w:p w14:paraId="552DDA78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AA EF 06 08 00 14 00 00 E4</w:t>
            </w:r>
          </w:p>
        </w:tc>
      </w:tr>
    </w:tbl>
    <w:p w14:paraId="16F7E557">
      <w:pPr>
        <w:spacing w:before="40" w:after="40"/>
      </w:pPr>
      <w:r>
        <w:rPr>
          <w:rFonts w:ascii="Times New Roman" w:hAnsi="Times New Roman" w:eastAsia="宋体"/>
          <w:b/>
          <w:sz w:val="19"/>
        </w:rPr>
        <w:t>请求 PAYLOAD 字段明细：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3"/>
        <w:gridCol w:w="1147"/>
        <w:gridCol w:w="953"/>
        <w:gridCol w:w="944"/>
        <w:gridCol w:w="1121"/>
        <w:gridCol w:w="564"/>
        <w:gridCol w:w="3503"/>
        <w:gridCol w:w="6535"/>
      </w:tblGrid>
      <w:tr w14:paraId="0AF77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E2EFDA"/>
            <w:vAlign w:val="center"/>
          </w:tcPr>
          <w:p w14:paraId="1A1E65A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偏移</w:t>
            </w:r>
          </w:p>
        </w:tc>
        <w:tc>
          <w:tcPr>
            <w:tcW w:w="1020" w:type="dxa"/>
            <w:shd w:val="clear" w:color="auto" w:fill="E2EFDA"/>
            <w:vAlign w:val="center"/>
          </w:tcPr>
          <w:p w14:paraId="6AA3FF3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字段名称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05651B3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长度</w:t>
            </w:r>
          </w:p>
        </w:tc>
        <w:tc>
          <w:tcPr>
            <w:tcW w:w="680" w:type="dxa"/>
            <w:shd w:val="clear" w:color="auto" w:fill="E2EFDA"/>
            <w:vAlign w:val="center"/>
          </w:tcPr>
          <w:p w14:paraId="6143F3A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类型</w:t>
            </w:r>
          </w:p>
        </w:tc>
        <w:tc>
          <w:tcPr>
            <w:tcW w:w="963" w:type="dxa"/>
            <w:shd w:val="clear" w:color="auto" w:fill="E2EFDA"/>
            <w:vAlign w:val="center"/>
          </w:tcPr>
          <w:p w14:paraId="0831D3B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取值范围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45DE222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必填</w:t>
            </w:r>
          </w:p>
        </w:tc>
        <w:tc>
          <w:tcPr>
            <w:tcW w:w="2551" w:type="dxa"/>
            <w:shd w:val="clear" w:color="auto" w:fill="E2EFDA"/>
            <w:vAlign w:val="center"/>
          </w:tcPr>
          <w:p w14:paraId="1F6118B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示例值</w:t>
            </w:r>
          </w:p>
        </w:tc>
        <w:tc>
          <w:tcPr>
            <w:tcW w:w="7767" w:type="dxa"/>
            <w:shd w:val="clear" w:color="auto" w:fill="E2EFDA"/>
            <w:vAlign w:val="center"/>
          </w:tcPr>
          <w:p w14:paraId="1612185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说明</w:t>
            </w:r>
          </w:p>
        </w:tc>
      </w:tr>
      <w:tr w14:paraId="3C486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16DE2BC7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1020" w:type="dxa"/>
            <w:vAlign w:val="center"/>
          </w:tcPr>
          <w:p w14:paraId="61CF996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获取参数类型</w:t>
            </w:r>
          </w:p>
        </w:tc>
        <w:tc>
          <w:tcPr>
            <w:tcW w:w="510" w:type="dxa"/>
            <w:vAlign w:val="center"/>
          </w:tcPr>
          <w:p w14:paraId="64DAC46E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7137B5B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uint8</w:t>
            </w:r>
          </w:p>
        </w:tc>
        <w:tc>
          <w:tcPr>
            <w:tcW w:w="963" w:type="dxa"/>
            <w:vAlign w:val="center"/>
          </w:tcPr>
          <w:p w14:paraId="07276FA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旧0~4；新10/20/30/40</w:t>
            </w:r>
          </w:p>
        </w:tc>
        <w:tc>
          <w:tcPr>
            <w:tcW w:w="510" w:type="dxa"/>
            <w:vAlign w:val="center"/>
          </w:tcPr>
          <w:p w14:paraId="202A3BE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2D613C7D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0x14</w:t>
            </w:r>
          </w:p>
        </w:tc>
        <w:tc>
          <w:tcPr>
            <w:tcW w:w="7767" w:type="dxa"/>
            <w:vAlign w:val="center"/>
          </w:tcPr>
          <w:p w14:paraId="11DE996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旧版：0主机、1主从、2 MPPT、3 DC、4 DCAC；新版：10 BMS、20 主控、30 MPPT、40 DCAC</w:t>
            </w:r>
          </w:p>
        </w:tc>
      </w:tr>
    </w:tbl>
    <w:p w14:paraId="2CE974D9">
      <w:pPr>
        <w:spacing w:before="40" w:after="40"/>
      </w:pPr>
      <w:r>
        <w:rPr>
          <w:rFonts w:ascii="Times New Roman" w:hAnsi="Times New Roman" w:eastAsia="宋体"/>
          <w:b/>
          <w:sz w:val="19"/>
        </w:rPr>
        <w:t>响应 PAYLOAD 字段明细：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3"/>
        <w:gridCol w:w="1147"/>
        <w:gridCol w:w="953"/>
        <w:gridCol w:w="944"/>
        <w:gridCol w:w="1121"/>
        <w:gridCol w:w="564"/>
        <w:gridCol w:w="3503"/>
        <w:gridCol w:w="6535"/>
      </w:tblGrid>
      <w:tr w14:paraId="1C03A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E2EFDA"/>
            <w:vAlign w:val="center"/>
          </w:tcPr>
          <w:p w14:paraId="1153D1D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偏移</w:t>
            </w:r>
          </w:p>
        </w:tc>
        <w:tc>
          <w:tcPr>
            <w:tcW w:w="1020" w:type="dxa"/>
            <w:shd w:val="clear" w:color="auto" w:fill="E2EFDA"/>
            <w:vAlign w:val="center"/>
          </w:tcPr>
          <w:p w14:paraId="6B2A021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字段名称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463E187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长度</w:t>
            </w:r>
          </w:p>
        </w:tc>
        <w:tc>
          <w:tcPr>
            <w:tcW w:w="680" w:type="dxa"/>
            <w:shd w:val="clear" w:color="auto" w:fill="E2EFDA"/>
            <w:vAlign w:val="center"/>
          </w:tcPr>
          <w:p w14:paraId="12334E8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类型</w:t>
            </w:r>
          </w:p>
        </w:tc>
        <w:tc>
          <w:tcPr>
            <w:tcW w:w="963" w:type="dxa"/>
            <w:shd w:val="clear" w:color="auto" w:fill="E2EFDA"/>
            <w:vAlign w:val="center"/>
          </w:tcPr>
          <w:p w14:paraId="4028A6A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取值范围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0B8B65D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必填</w:t>
            </w:r>
          </w:p>
        </w:tc>
        <w:tc>
          <w:tcPr>
            <w:tcW w:w="2551" w:type="dxa"/>
            <w:shd w:val="clear" w:color="auto" w:fill="E2EFDA"/>
            <w:vAlign w:val="center"/>
          </w:tcPr>
          <w:p w14:paraId="3E9DE73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示例值</w:t>
            </w:r>
          </w:p>
        </w:tc>
        <w:tc>
          <w:tcPr>
            <w:tcW w:w="7767" w:type="dxa"/>
            <w:shd w:val="clear" w:color="auto" w:fill="E2EFDA"/>
            <w:vAlign w:val="center"/>
          </w:tcPr>
          <w:p w14:paraId="24D96A0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说明</w:t>
            </w:r>
          </w:p>
        </w:tc>
      </w:tr>
      <w:tr w14:paraId="0162E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67" w:type="dxa"/>
            <w:vAlign w:val="center"/>
          </w:tcPr>
          <w:p w14:paraId="4E5B0630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1020" w:type="dxa"/>
            <w:vAlign w:val="center"/>
          </w:tcPr>
          <w:p w14:paraId="7741128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获取参数类型</w:t>
            </w:r>
          </w:p>
        </w:tc>
        <w:tc>
          <w:tcPr>
            <w:tcW w:w="510" w:type="dxa"/>
            <w:vAlign w:val="center"/>
          </w:tcPr>
          <w:p w14:paraId="5211DCE0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402FD7F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uint8</w:t>
            </w:r>
          </w:p>
        </w:tc>
        <w:tc>
          <w:tcPr>
            <w:tcW w:w="963" w:type="dxa"/>
            <w:vAlign w:val="center"/>
          </w:tcPr>
          <w:p w14:paraId="0041411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同请求</w:t>
            </w:r>
          </w:p>
        </w:tc>
        <w:tc>
          <w:tcPr>
            <w:tcW w:w="510" w:type="dxa"/>
            <w:vAlign w:val="center"/>
          </w:tcPr>
          <w:p w14:paraId="1A0DFED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682BAB88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0x14</w:t>
            </w:r>
          </w:p>
        </w:tc>
        <w:tc>
          <w:tcPr>
            <w:tcW w:w="7767" w:type="dxa"/>
            <w:vAlign w:val="center"/>
          </w:tcPr>
          <w:p w14:paraId="12EC652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与请求一致</w:t>
            </w:r>
          </w:p>
        </w:tc>
      </w:tr>
      <w:tr w14:paraId="0685B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6F9F4226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</w:t>
            </w:r>
          </w:p>
        </w:tc>
        <w:tc>
          <w:tcPr>
            <w:tcW w:w="1020" w:type="dxa"/>
            <w:vAlign w:val="center"/>
          </w:tcPr>
          <w:p w14:paraId="7918AEE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数据</w:t>
            </w:r>
          </w:p>
        </w:tc>
        <w:tc>
          <w:tcPr>
            <w:tcW w:w="510" w:type="dxa"/>
            <w:vAlign w:val="center"/>
          </w:tcPr>
          <w:p w14:paraId="17F00C3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n</w:t>
            </w:r>
          </w:p>
        </w:tc>
        <w:tc>
          <w:tcPr>
            <w:tcW w:w="680" w:type="dxa"/>
            <w:vAlign w:val="center"/>
          </w:tcPr>
          <w:p w14:paraId="6FF194A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bytes</w:t>
            </w:r>
          </w:p>
        </w:tc>
        <w:tc>
          <w:tcPr>
            <w:tcW w:w="963" w:type="dxa"/>
            <w:vAlign w:val="center"/>
          </w:tcPr>
          <w:p w14:paraId="064799D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0~250字节</w:t>
            </w:r>
          </w:p>
        </w:tc>
        <w:tc>
          <w:tcPr>
            <w:tcW w:w="510" w:type="dxa"/>
            <w:vAlign w:val="center"/>
          </w:tcPr>
          <w:p w14:paraId="693CD16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2B28714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-</w:t>
            </w:r>
          </w:p>
        </w:tc>
        <w:tc>
          <w:tcPr>
            <w:tcW w:w="7767" w:type="dxa"/>
            <w:vAlign w:val="center"/>
          </w:tcPr>
          <w:p w14:paraId="73E39DD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请求模块对应的原始参数数据</w:t>
            </w:r>
          </w:p>
        </w:tc>
      </w:tr>
    </w:tbl>
    <w:p w14:paraId="34DF234A">
      <w:pPr>
        <w:spacing w:before="0" w:after="60"/>
      </w:pPr>
    </w:p>
    <w:p w14:paraId="2D9E09CB">
      <w:pPr>
        <w:bidi w:val="0"/>
      </w:pPr>
    </w:p>
    <w:p w14:paraId="5F625626">
      <w:pPr>
        <w:pStyle w:val="4"/>
        <w:spacing w:before="0" w:after="60"/>
        <w:jc w:val="left"/>
      </w:pPr>
      <w:r>
        <w:rPr>
          <w:rFonts w:ascii="Times New Roman" w:hAnsi="Times New Roman" w:eastAsia="黑体"/>
          <w:b/>
          <w:color w:val="1F4E78"/>
          <w:sz w:val="28"/>
        </w:rPr>
        <w:t>6. 电池参数</w:t>
      </w:r>
    </w:p>
    <w:p w14:paraId="6F376CFF">
      <w:pPr>
        <w:pStyle w:val="5"/>
        <w:spacing w:before="0" w:after="60"/>
        <w:jc w:val="left"/>
      </w:pPr>
      <w:r>
        <w:rPr>
          <w:rFonts w:ascii="Times New Roman" w:hAnsi="Times New Roman" w:eastAsia="宋体"/>
          <w:b/>
          <w:sz w:val="19"/>
        </w:rPr>
        <w:t>获取电池参数  请求 0x09  响应 0x0A</w:t>
      </w:r>
    </w:p>
    <w:p w14:paraId="6A5BE9E5">
      <w:pPr>
        <w:spacing w:before="0" w:after="60" w:line="360" w:lineRule="auto"/>
        <w:ind w:firstLine="0"/>
      </w:pPr>
      <w:r>
        <w:rPr>
          <w:rFonts w:ascii="Times New Roman" w:hAnsi="Times New Roman" w:eastAsia="宋体"/>
          <w:b/>
          <w:sz w:val="19"/>
        </w:rPr>
        <w:t>请求：0x09（上位机→下位机）  |  响应：0x0A（下位机→上位机）</w:t>
      </w:r>
    </w:p>
    <w:p w14:paraId="3527BDEC">
      <w:pPr>
        <w:spacing w:before="0" w:after="60" w:line="360" w:lineRule="auto"/>
        <w:ind w:firstLine="0"/>
      </w:pPr>
      <w:r>
        <w:rPr>
          <w:rFonts w:ascii="Times New Roman" w:hAnsi="Times New Roman" w:eastAsia="宋体"/>
          <w:b w:val="0"/>
          <w:sz w:val="19"/>
        </w:rPr>
        <w:t>功能描述：获取BMS/电池侧实时状态与电气量。</w:t>
      </w:r>
    </w:p>
    <w:p w14:paraId="02405587">
      <w:pPr>
        <w:spacing w:before="0" w:after="60" w:line="360" w:lineRule="auto"/>
        <w:ind w:firstLine="0"/>
      </w:pPr>
      <w:r>
        <w:rPr>
          <w:rFonts w:ascii="Times New Roman" w:hAnsi="Times New Roman" w:eastAsia="宋体"/>
          <w:b w:val="0"/>
          <w:sz w:val="19"/>
        </w:rPr>
        <w:t>使用场景：电池详情页、SOC显示、充放电监控、故障提示。</w:t>
      </w:r>
    </w:p>
    <w:p w14:paraId="682337B8">
      <w:pPr>
        <w:spacing w:before="0" w:after="60" w:line="360" w:lineRule="auto"/>
        <w:ind w:firstLine="0"/>
      </w:pPr>
      <w:r>
        <w:rPr>
          <w:rFonts w:ascii="Times New Roman" w:hAnsi="Times New Roman" w:eastAsia="宋体"/>
          <w:b/>
          <w:sz w:val="19"/>
        </w:rPr>
        <w:t>报文示例：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5"/>
        <w:gridCol w:w="1165"/>
        <w:gridCol w:w="962"/>
        <w:gridCol w:w="953"/>
        <w:gridCol w:w="5171"/>
        <w:gridCol w:w="6543"/>
      </w:tblGrid>
      <w:tr w14:paraId="4512F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3F88B3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方向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7822705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CMD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2A1AE77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ADDR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03E4C19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SN</w:t>
            </w:r>
          </w:p>
        </w:tc>
        <w:tc>
          <w:tcPr>
            <w:tcW w:w="3118" w:type="dxa"/>
            <w:shd w:val="clear" w:color="auto" w:fill="E2EFDA"/>
            <w:vAlign w:val="center"/>
          </w:tcPr>
          <w:p w14:paraId="3041FDA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PAYLOAD（HEX）</w:t>
            </w:r>
          </w:p>
        </w:tc>
        <w:tc>
          <w:tcPr>
            <w:tcW w:w="6520" w:type="dxa"/>
            <w:shd w:val="clear" w:color="auto" w:fill="E2EFDA"/>
            <w:vAlign w:val="center"/>
          </w:tcPr>
          <w:p w14:paraId="64B921F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完整帧（HEX）</w:t>
            </w:r>
          </w:p>
        </w:tc>
      </w:tr>
      <w:tr w14:paraId="59B6E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1A77D26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请求</w:t>
            </w:r>
          </w:p>
        </w:tc>
        <w:tc>
          <w:tcPr>
            <w:tcW w:w="1134" w:type="dxa"/>
            <w:vAlign w:val="center"/>
          </w:tcPr>
          <w:p w14:paraId="7959AFD5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0x09</w:t>
            </w:r>
          </w:p>
        </w:tc>
        <w:tc>
          <w:tcPr>
            <w:tcW w:w="1134" w:type="dxa"/>
            <w:vAlign w:val="center"/>
          </w:tcPr>
          <w:p w14:paraId="3A5C1B20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0x10</w:t>
            </w:r>
          </w:p>
        </w:tc>
        <w:tc>
          <w:tcPr>
            <w:tcW w:w="1134" w:type="dxa"/>
            <w:vAlign w:val="center"/>
          </w:tcPr>
          <w:p w14:paraId="6A3CE5EA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3118" w:type="dxa"/>
            <w:vAlign w:val="center"/>
          </w:tcPr>
          <w:p w14:paraId="420A6A4A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00</w:t>
            </w:r>
          </w:p>
        </w:tc>
        <w:tc>
          <w:tcPr>
            <w:tcW w:w="6520" w:type="dxa"/>
            <w:vAlign w:val="center"/>
          </w:tcPr>
          <w:p w14:paraId="0A3944F2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AA 10 04 09 00 00 F7</w:t>
            </w:r>
          </w:p>
        </w:tc>
      </w:tr>
      <w:tr w14:paraId="1EF6B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2167496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响应</w:t>
            </w:r>
          </w:p>
        </w:tc>
        <w:tc>
          <w:tcPr>
            <w:tcW w:w="1134" w:type="dxa"/>
            <w:vAlign w:val="center"/>
          </w:tcPr>
          <w:p w14:paraId="36FB90AC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0x0A</w:t>
            </w:r>
          </w:p>
        </w:tc>
        <w:tc>
          <w:tcPr>
            <w:tcW w:w="1134" w:type="dxa"/>
            <w:vAlign w:val="center"/>
          </w:tcPr>
          <w:p w14:paraId="146AD928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0xEF</w:t>
            </w:r>
          </w:p>
        </w:tc>
        <w:tc>
          <w:tcPr>
            <w:tcW w:w="1134" w:type="dxa"/>
            <w:vAlign w:val="center"/>
          </w:tcPr>
          <w:p w14:paraId="3FD284E6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3118" w:type="dxa"/>
            <w:vAlign w:val="center"/>
          </w:tcPr>
          <w:p w14:paraId="281041C6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50 01 01 02 00 01 5A 00 00 00 00 00 00 00 00 00 00 00 00 00 01 01 00 00 00 00</w:t>
            </w:r>
          </w:p>
        </w:tc>
        <w:tc>
          <w:tcPr>
            <w:tcW w:w="6520" w:type="dxa"/>
            <w:vAlign w:val="center"/>
          </w:tcPr>
          <w:p w14:paraId="5FB6A105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AA EF 1D 0A 00 50 01 01 02 00 01 5A 00 00 00 00 00 00 00 00 00 00 00 00 00 01 01 00 00 00 00 45</w:t>
            </w:r>
          </w:p>
        </w:tc>
      </w:tr>
    </w:tbl>
    <w:p w14:paraId="5C9496E6">
      <w:pPr>
        <w:spacing w:before="40" w:after="40"/>
      </w:pPr>
      <w:r>
        <w:rPr>
          <w:rFonts w:ascii="Times New Roman" w:hAnsi="Times New Roman" w:eastAsia="宋体"/>
          <w:b/>
          <w:sz w:val="19"/>
        </w:rPr>
        <w:t>响应 PAYLOAD 字段明细：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3"/>
        <w:gridCol w:w="1147"/>
        <w:gridCol w:w="953"/>
        <w:gridCol w:w="944"/>
        <w:gridCol w:w="1121"/>
        <w:gridCol w:w="564"/>
        <w:gridCol w:w="3503"/>
        <w:gridCol w:w="6535"/>
      </w:tblGrid>
      <w:tr w14:paraId="15732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E2EFDA"/>
            <w:vAlign w:val="center"/>
          </w:tcPr>
          <w:p w14:paraId="2FECA57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偏移</w:t>
            </w:r>
          </w:p>
        </w:tc>
        <w:tc>
          <w:tcPr>
            <w:tcW w:w="1020" w:type="dxa"/>
            <w:shd w:val="clear" w:color="auto" w:fill="E2EFDA"/>
            <w:vAlign w:val="center"/>
          </w:tcPr>
          <w:p w14:paraId="7037C85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字段名称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6178530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长度</w:t>
            </w:r>
          </w:p>
        </w:tc>
        <w:tc>
          <w:tcPr>
            <w:tcW w:w="680" w:type="dxa"/>
            <w:shd w:val="clear" w:color="auto" w:fill="E2EFDA"/>
            <w:vAlign w:val="center"/>
          </w:tcPr>
          <w:p w14:paraId="71F653D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类型</w:t>
            </w:r>
          </w:p>
        </w:tc>
        <w:tc>
          <w:tcPr>
            <w:tcW w:w="963" w:type="dxa"/>
            <w:shd w:val="clear" w:color="auto" w:fill="E2EFDA"/>
            <w:vAlign w:val="center"/>
          </w:tcPr>
          <w:p w14:paraId="669BD08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取值范围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391DFDF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必填</w:t>
            </w:r>
          </w:p>
        </w:tc>
        <w:tc>
          <w:tcPr>
            <w:tcW w:w="2551" w:type="dxa"/>
            <w:shd w:val="clear" w:color="auto" w:fill="E2EFDA"/>
            <w:vAlign w:val="center"/>
          </w:tcPr>
          <w:p w14:paraId="4235FFB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示例值</w:t>
            </w:r>
          </w:p>
        </w:tc>
        <w:tc>
          <w:tcPr>
            <w:tcW w:w="7767" w:type="dxa"/>
            <w:shd w:val="clear" w:color="auto" w:fill="E2EFDA"/>
            <w:vAlign w:val="center"/>
          </w:tcPr>
          <w:p w14:paraId="5C9F6F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说明</w:t>
            </w:r>
          </w:p>
        </w:tc>
      </w:tr>
      <w:tr w14:paraId="42C73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14829A45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1020" w:type="dxa"/>
            <w:vAlign w:val="center"/>
          </w:tcPr>
          <w:p w14:paraId="6AE6067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内部电池SOC</w:t>
            </w:r>
          </w:p>
        </w:tc>
        <w:tc>
          <w:tcPr>
            <w:tcW w:w="510" w:type="dxa"/>
            <w:vAlign w:val="center"/>
          </w:tcPr>
          <w:p w14:paraId="2FE85F95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1452B03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uint8</w:t>
            </w:r>
          </w:p>
        </w:tc>
        <w:tc>
          <w:tcPr>
            <w:tcW w:w="963" w:type="dxa"/>
            <w:vAlign w:val="center"/>
          </w:tcPr>
          <w:p w14:paraId="4E44105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0~100</w:t>
            </w:r>
          </w:p>
        </w:tc>
        <w:tc>
          <w:tcPr>
            <w:tcW w:w="510" w:type="dxa"/>
            <w:vAlign w:val="center"/>
          </w:tcPr>
          <w:p w14:paraId="7099908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685AB5DC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0x50</w:t>
            </w:r>
          </w:p>
        </w:tc>
        <w:tc>
          <w:tcPr>
            <w:tcW w:w="7767" w:type="dxa"/>
            <w:vAlign w:val="center"/>
          </w:tcPr>
          <w:p w14:paraId="581F20A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电池荷电状态，单位%</w:t>
            </w:r>
          </w:p>
        </w:tc>
      </w:tr>
      <w:tr w14:paraId="34DDD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456ABB07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</w:t>
            </w:r>
          </w:p>
        </w:tc>
        <w:tc>
          <w:tcPr>
            <w:tcW w:w="1020" w:type="dxa"/>
            <w:vAlign w:val="center"/>
          </w:tcPr>
          <w:p w14:paraId="08C162D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需要充电</w:t>
            </w:r>
          </w:p>
        </w:tc>
        <w:tc>
          <w:tcPr>
            <w:tcW w:w="510" w:type="dxa"/>
            <w:vAlign w:val="center"/>
          </w:tcPr>
          <w:p w14:paraId="4324B075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132F5D7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uint8</w:t>
            </w:r>
          </w:p>
        </w:tc>
        <w:tc>
          <w:tcPr>
            <w:tcW w:w="963" w:type="dxa"/>
            <w:vAlign w:val="center"/>
          </w:tcPr>
          <w:p w14:paraId="22CEE1B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0/1</w:t>
            </w:r>
          </w:p>
        </w:tc>
        <w:tc>
          <w:tcPr>
            <w:tcW w:w="510" w:type="dxa"/>
            <w:vAlign w:val="center"/>
          </w:tcPr>
          <w:p w14:paraId="124DF8B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4E624495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0x01</w:t>
            </w:r>
          </w:p>
        </w:tc>
        <w:tc>
          <w:tcPr>
            <w:tcW w:w="7767" w:type="dxa"/>
            <w:vAlign w:val="center"/>
          </w:tcPr>
          <w:p w14:paraId="3F42350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 false；1 true</w:t>
            </w:r>
          </w:p>
        </w:tc>
      </w:tr>
      <w:tr w14:paraId="2429A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4F44A21A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3</w:t>
            </w:r>
          </w:p>
        </w:tc>
        <w:tc>
          <w:tcPr>
            <w:tcW w:w="1020" w:type="dxa"/>
            <w:vAlign w:val="center"/>
          </w:tcPr>
          <w:p w14:paraId="3E344DE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正在充电</w:t>
            </w:r>
          </w:p>
        </w:tc>
        <w:tc>
          <w:tcPr>
            <w:tcW w:w="510" w:type="dxa"/>
            <w:vAlign w:val="center"/>
          </w:tcPr>
          <w:p w14:paraId="4707B0D3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4238686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uint8</w:t>
            </w:r>
          </w:p>
        </w:tc>
        <w:tc>
          <w:tcPr>
            <w:tcW w:w="963" w:type="dxa"/>
            <w:vAlign w:val="center"/>
          </w:tcPr>
          <w:p w14:paraId="75D7B96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0/1</w:t>
            </w:r>
          </w:p>
        </w:tc>
        <w:tc>
          <w:tcPr>
            <w:tcW w:w="510" w:type="dxa"/>
            <w:vAlign w:val="center"/>
          </w:tcPr>
          <w:p w14:paraId="7B621E4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75EAAE8B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0x01</w:t>
            </w:r>
          </w:p>
        </w:tc>
        <w:tc>
          <w:tcPr>
            <w:tcW w:w="7767" w:type="dxa"/>
            <w:vAlign w:val="center"/>
          </w:tcPr>
          <w:p w14:paraId="452E6BA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 false；1 true</w:t>
            </w:r>
          </w:p>
        </w:tc>
      </w:tr>
      <w:tr w14:paraId="757FD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2AA4DD04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4</w:t>
            </w:r>
          </w:p>
        </w:tc>
        <w:tc>
          <w:tcPr>
            <w:tcW w:w="1020" w:type="dxa"/>
            <w:vAlign w:val="center"/>
          </w:tcPr>
          <w:p w14:paraId="7DD8EBE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电池状态</w:t>
            </w:r>
          </w:p>
        </w:tc>
        <w:tc>
          <w:tcPr>
            <w:tcW w:w="510" w:type="dxa"/>
            <w:vAlign w:val="center"/>
          </w:tcPr>
          <w:p w14:paraId="15080C78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2AC578F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uint8</w:t>
            </w:r>
          </w:p>
        </w:tc>
        <w:tc>
          <w:tcPr>
            <w:tcW w:w="963" w:type="dxa"/>
            <w:vAlign w:val="center"/>
          </w:tcPr>
          <w:p w14:paraId="2400856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0~2</w:t>
            </w:r>
          </w:p>
        </w:tc>
        <w:tc>
          <w:tcPr>
            <w:tcW w:w="510" w:type="dxa"/>
            <w:vAlign w:val="center"/>
          </w:tcPr>
          <w:p w14:paraId="290725B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4940C8CF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0x02</w:t>
            </w:r>
          </w:p>
        </w:tc>
        <w:tc>
          <w:tcPr>
            <w:tcW w:w="7767" w:type="dxa"/>
            <w:vAlign w:val="center"/>
          </w:tcPr>
          <w:p w14:paraId="57A573B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0错误；1放电；2充电</w:t>
            </w:r>
          </w:p>
        </w:tc>
      </w:tr>
      <w:tr w14:paraId="6AD9F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6064B7D3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5</w:t>
            </w:r>
          </w:p>
        </w:tc>
        <w:tc>
          <w:tcPr>
            <w:tcW w:w="1020" w:type="dxa"/>
            <w:vAlign w:val="center"/>
          </w:tcPr>
          <w:p w14:paraId="7FFE89E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错误状态</w:t>
            </w:r>
          </w:p>
        </w:tc>
        <w:tc>
          <w:tcPr>
            <w:tcW w:w="510" w:type="dxa"/>
            <w:vAlign w:val="center"/>
          </w:tcPr>
          <w:p w14:paraId="776AFC5E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14787F2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bitmask</w:t>
            </w:r>
          </w:p>
        </w:tc>
        <w:tc>
          <w:tcPr>
            <w:tcW w:w="963" w:type="dxa"/>
            <w:vAlign w:val="center"/>
          </w:tcPr>
          <w:p w14:paraId="5AA2153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bit0~bit3</w:t>
            </w:r>
          </w:p>
        </w:tc>
        <w:tc>
          <w:tcPr>
            <w:tcW w:w="510" w:type="dxa"/>
            <w:vAlign w:val="center"/>
          </w:tcPr>
          <w:p w14:paraId="4110362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11B4EA2F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7767" w:type="dxa"/>
            <w:vAlign w:val="center"/>
          </w:tcPr>
          <w:p w14:paraId="105CA76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bit0初始化；bit1输入电压；bit2输出电压；bit3输出电流</w:t>
            </w:r>
          </w:p>
        </w:tc>
      </w:tr>
      <w:tr w14:paraId="28049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73B85A5E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6</w:t>
            </w:r>
          </w:p>
        </w:tc>
        <w:tc>
          <w:tcPr>
            <w:tcW w:w="1020" w:type="dxa"/>
            <w:vAlign w:val="center"/>
          </w:tcPr>
          <w:p w14:paraId="5FF15FD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初始化完成</w:t>
            </w:r>
          </w:p>
        </w:tc>
        <w:tc>
          <w:tcPr>
            <w:tcW w:w="510" w:type="dxa"/>
            <w:vAlign w:val="center"/>
          </w:tcPr>
          <w:p w14:paraId="461DC95A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7B37B6C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uint8</w:t>
            </w:r>
          </w:p>
        </w:tc>
        <w:tc>
          <w:tcPr>
            <w:tcW w:w="963" w:type="dxa"/>
            <w:vAlign w:val="center"/>
          </w:tcPr>
          <w:p w14:paraId="1CB7A43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0/1</w:t>
            </w:r>
          </w:p>
        </w:tc>
        <w:tc>
          <w:tcPr>
            <w:tcW w:w="510" w:type="dxa"/>
            <w:vAlign w:val="center"/>
          </w:tcPr>
          <w:p w14:paraId="5814836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3ED2543A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0x01</w:t>
            </w:r>
          </w:p>
        </w:tc>
        <w:tc>
          <w:tcPr>
            <w:tcW w:w="7767" w:type="dxa"/>
            <w:vAlign w:val="center"/>
          </w:tcPr>
          <w:p w14:paraId="0ABE9EB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 false；1 true</w:t>
            </w:r>
          </w:p>
        </w:tc>
      </w:tr>
      <w:tr w14:paraId="543BE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2CD13A55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7</w:t>
            </w:r>
          </w:p>
        </w:tc>
        <w:tc>
          <w:tcPr>
            <w:tcW w:w="1020" w:type="dxa"/>
            <w:vAlign w:val="center"/>
          </w:tcPr>
          <w:p w14:paraId="51E1A46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21V输入电压</w:t>
            </w:r>
          </w:p>
        </w:tc>
        <w:tc>
          <w:tcPr>
            <w:tcW w:w="510" w:type="dxa"/>
            <w:vAlign w:val="center"/>
          </w:tcPr>
          <w:p w14:paraId="08885155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</w:t>
            </w:r>
          </w:p>
        </w:tc>
        <w:tc>
          <w:tcPr>
            <w:tcW w:w="680" w:type="dxa"/>
            <w:vAlign w:val="center"/>
          </w:tcPr>
          <w:p w14:paraId="7DE7410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uint16</w:t>
            </w:r>
          </w:p>
        </w:tc>
        <w:tc>
          <w:tcPr>
            <w:tcW w:w="963" w:type="dxa"/>
            <w:vAlign w:val="center"/>
          </w:tcPr>
          <w:p w14:paraId="2CF16E2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0~6553.5</w:t>
            </w:r>
          </w:p>
        </w:tc>
        <w:tc>
          <w:tcPr>
            <w:tcW w:w="510" w:type="dxa"/>
            <w:vAlign w:val="center"/>
          </w:tcPr>
          <w:p w14:paraId="4E4C7AB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0E69F114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0x005A</w:t>
            </w:r>
          </w:p>
        </w:tc>
        <w:tc>
          <w:tcPr>
            <w:tcW w:w="7767" w:type="dxa"/>
            <w:vAlign w:val="center"/>
          </w:tcPr>
          <w:p w14:paraId="4376404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单位0.1V</w:t>
            </w:r>
          </w:p>
        </w:tc>
      </w:tr>
      <w:tr w14:paraId="2AF6F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37455646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9</w:t>
            </w:r>
          </w:p>
        </w:tc>
        <w:tc>
          <w:tcPr>
            <w:tcW w:w="1020" w:type="dxa"/>
            <w:vAlign w:val="center"/>
          </w:tcPr>
          <w:p w14:paraId="7C11FD6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电流</w:t>
            </w:r>
          </w:p>
        </w:tc>
        <w:tc>
          <w:tcPr>
            <w:tcW w:w="510" w:type="dxa"/>
            <w:vAlign w:val="center"/>
          </w:tcPr>
          <w:p w14:paraId="0B8C01BC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4</w:t>
            </w:r>
          </w:p>
        </w:tc>
        <w:tc>
          <w:tcPr>
            <w:tcW w:w="680" w:type="dxa"/>
            <w:vAlign w:val="center"/>
          </w:tcPr>
          <w:p w14:paraId="73FDBB1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float</w:t>
            </w:r>
          </w:p>
        </w:tc>
        <w:tc>
          <w:tcPr>
            <w:tcW w:w="963" w:type="dxa"/>
            <w:vAlign w:val="center"/>
          </w:tcPr>
          <w:p w14:paraId="40185E7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-</w:t>
            </w:r>
          </w:p>
        </w:tc>
        <w:tc>
          <w:tcPr>
            <w:tcW w:w="510" w:type="dxa"/>
            <w:vAlign w:val="center"/>
          </w:tcPr>
          <w:p w14:paraId="3F2E942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0BA3C7C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0.0</w:t>
            </w:r>
          </w:p>
        </w:tc>
        <w:tc>
          <w:tcPr>
            <w:tcW w:w="7767" w:type="dxa"/>
            <w:vAlign w:val="center"/>
          </w:tcPr>
          <w:p w14:paraId="194A49E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单位A</w:t>
            </w:r>
          </w:p>
        </w:tc>
      </w:tr>
      <w:tr w14:paraId="44223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5E3EEFF0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13</w:t>
            </w:r>
          </w:p>
        </w:tc>
        <w:tc>
          <w:tcPr>
            <w:tcW w:w="1020" w:type="dxa"/>
            <w:vAlign w:val="center"/>
          </w:tcPr>
          <w:p w14:paraId="00A732E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电压</w:t>
            </w:r>
          </w:p>
        </w:tc>
        <w:tc>
          <w:tcPr>
            <w:tcW w:w="510" w:type="dxa"/>
            <w:vAlign w:val="center"/>
          </w:tcPr>
          <w:p w14:paraId="045F6074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4</w:t>
            </w:r>
          </w:p>
        </w:tc>
        <w:tc>
          <w:tcPr>
            <w:tcW w:w="680" w:type="dxa"/>
            <w:vAlign w:val="center"/>
          </w:tcPr>
          <w:p w14:paraId="097A384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float</w:t>
            </w:r>
          </w:p>
        </w:tc>
        <w:tc>
          <w:tcPr>
            <w:tcW w:w="963" w:type="dxa"/>
            <w:vAlign w:val="center"/>
          </w:tcPr>
          <w:p w14:paraId="0CD1BC5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-</w:t>
            </w:r>
          </w:p>
        </w:tc>
        <w:tc>
          <w:tcPr>
            <w:tcW w:w="510" w:type="dxa"/>
            <w:vAlign w:val="center"/>
          </w:tcPr>
          <w:p w14:paraId="01DFA05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679782C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0.0</w:t>
            </w:r>
          </w:p>
        </w:tc>
        <w:tc>
          <w:tcPr>
            <w:tcW w:w="7767" w:type="dxa"/>
            <w:vAlign w:val="center"/>
          </w:tcPr>
          <w:p w14:paraId="5B02D74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单位V</w:t>
            </w:r>
          </w:p>
        </w:tc>
      </w:tr>
      <w:tr w14:paraId="58E89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2E7E1E5F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17</w:t>
            </w:r>
          </w:p>
        </w:tc>
        <w:tc>
          <w:tcPr>
            <w:tcW w:w="1020" w:type="dxa"/>
            <w:vAlign w:val="center"/>
          </w:tcPr>
          <w:p w14:paraId="50BE440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充电类型</w:t>
            </w:r>
          </w:p>
        </w:tc>
        <w:tc>
          <w:tcPr>
            <w:tcW w:w="510" w:type="dxa"/>
            <w:vAlign w:val="center"/>
          </w:tcPr>
          <w:p w14:paraId="62737CEF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17FBBA0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uint8</w:t>
            </w:r>
          </w:p>
        </w:tc>
        <w:tc>
          <w:tcPr>
            <w:tcW w:w="963" w:type="dxa"/>
            <w:vAlign w:val="center"/>
          </w:tcPr>
          <w:p w14:paraId="6A1AF5B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0~2</w:t>
            </w:r>
          </w:p>
        </w:tc>
        <w:tc>
          <w:tcPr>
            <w:tcW w:w="510" w:type="dxa"/>
            <w:vAlign w:val="center"/>
          </w:tcPr>
          <w:p w14:paraId="0B42FD3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69905032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0x01</w:t>
            </w:r>
          </w:p>
        </w:tc>
        <w:tc>
          <w:tcPr>
            <w:tcW w:w="7767" w:type="dxa"/>
            <w:vAlign w:val="center"/>
          </w:tcPr>
          <w:p w14:paraId="27572BF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 None；1 21V；2 Type_C</w:t>
            </w:r>
          </w:p>
        </w:tc>
      </w:tr>
      <w:tr w14:paraId="02253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239F13FD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18</w:t>
            </w:r>
          </w:p>
        </w:tc>
        <w:tc>
          <w:tcPr>
            <w:tcW w:w="1020" w:type="dxa"/>
            <w:vAlign w:val="center"/>
          </w:tcPr>
          <w:p w14:paraId="3B04CD5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181A状态</w:t>
            </w:r>
          </w:p>
        </w:tc>
        <w:tc>
          <w:tcPr>
            <w:tcW w:w="510" w:type="dxa"/>
            <w:vAlign w:val="center"/>
          </w:tcPr>
          <w:p w14:paraId="05207B94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2FF46F5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uint8</w:t>
            </w:r>
          </w:p>
        </w:tc>
        <w:tc>
          <w:tcPr>
            <w:tcW w:w="963" w:type="dxa"/>
            <w:vAlign w:val="center"/>
          </w:tcPr>
          <w:p w14:paraId="04ADC2E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0~2</w:t>
            </w:r>
          </w:p>
        </w:tc>
        <w:tc>
          <w:tcPr>
            <w:tcW w:w="510" w:type="dxa"/>
            <w:vAlign w:val="center"/>
          </w:tcPr>
          <w:p w14:paraId="3B4ADB7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071CD2B5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0x01</w:t>
            </w:r>
          </w:p>
        </w:tc>
        <w:tc>
          <w:tcPr>
            <w:tcW w:w="7767" w:type="dxa"/>
            <w:vAlign w:val="center"/>
          </w:tcPr>
          <w:p w14:paraId="4EB59EC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0空闲；1充电；2放电</w:t>
            </w:r>
          </w:p>
        </w:tc>
      </w:tr>
      <w:tr w14:paraId="55341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30098952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19</w:t>
            </w:r>
          </w:p>
        </w:tc>
        <w:tc>
          <w:tcPr>
            <w:tcW w:w="1020" w:type="dxa"/>
            <w:vAlign w:val="center"/>
          </w:tcPr>
          <w:p w14:paraId="3A3E5A9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181A电流</w:t>
            </w:r>
          </w:p>
        </w:tc>
        <w:tc>
          <w:tcPr>
            <w:tcW w:w="510" w:type="dxa"/>
            <w:vAlign w:val="center"/>
          </w:tcPr>
          <w:p w14:paraId="070C4716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4</w:t>
            </w:r>
          </w:p>
        </w:tc>
        <w:tc>
          <w:tcPr>
            <w:tcW w:w="680" w:type="dxa"/>
            <w:vAlign w:val="center"/>
          </w:tcPr>
          <w:p w14:paraId="23D67C0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float</w:t>
            </w:r>
          </w:p>
        </w:tc>
        <w:tc>
          <w:tcPr>
            <w:tcW w:w="963" w:type="dxa"/>
            <w:vAlign w:val="center"/>
          </w:tcPr>
          <w:p w14:paraId="56F41EB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-</w:t>
            </w:r>
          </w:p>
        </w:tc>
        <w:tc>
          <w:tcPr>
            <w:tcW w:w="510" w:type="dxa"/>
            <w:vAlign w:val="center"/>
          </w:tcPr>
          <w:p w14:paraId="4965903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7435005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0.0</w:t>
            </w:r>
          </w:p>
        </w:tc>
        <w:tc>
          <w:tcPr>
            <w:tcW w:w="7767" w:type="dxa"/>
            <w:vAlign w:val="center"/>
          </w:tcPr>
          <w:p w14:paraId="1318596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单位A</w:t>
            </w:r>
          </w:p>
        </w:tc>
      </w:tr>
      <w:tr w14:paraId="4C930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78C3F704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23</w:t>
            </w:r>
          </w:p>
        </w:tc>
        <w:tc>
          <w:tcPr>
            <w:tcW w:w="1020" w:type="dxa"/>
            <w:vAlign w:val="center"/>
          </w:tcPr>
          <w:p w14:paraId="047C685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181A功率</w:t>
            </w:r>
          </w:p>
        </w:tc>
        <w:tc>
          <w:tcPr>
            <w:tcW w:w="510" w:type="dxa"/>
            <w:vAlign w:val="center"/>
          </w:tcPr>
          <w:p w14:paraId="191F766E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4</w:t>
            </w:r>
          </w:p>
        </w:tc>
        <w:tc>
          <w:tcPr>
            <w:tcW w:w="680" w:type="dxa"/>
            <w:vAlign w:val="center"/>
          </w:tcPr>
          <w:p w14:paraId="18FBFF0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float</w:t>
            </w:r>
          </w:p>
        </w:tc>
        <w:tc>
          <w:tcPr>
            <w:tcW w:w="963" w:type="dxa"/>
            <w:vAlign w:val="center"/>
          </w:tcPr>
          <w:p w14:paraId="6639C4C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-</w:t>
            </w:r>
          </w:p>
        </w:tc>
        <w:tc>
          <w:tcPr>
            <w:tcW w:w="510" w:type="dxa"/>
            <w:vAlign w:val="center"/>
          </w:tcPr>
          <w:p w14:paraId="76AD4D6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4B7FC8E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0.0</w:t>
            </w:r>
          </w:p>
        </w:tc>
        <w:tc>
          <w:tcPr>
            <w:tcW w:w="7767" w:type="dxa"/>
            <w:vAlign w:val="center"/>
          </w:tcPr>
          <w:p w14:paraId="3EC2A3B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单位W</w:t>
            </w:r>
          </w:p>
        </w:tc>
      </w:tr>
    </w:tbl>
    <w:p w14:paraId="2387DD29">
      <w:pPr>
        <w:spacing w:before="0" w:after="60"/>
      </w:pPr>
    </w:p>
    <w:p w14:paraId="69D9624D">
      <w:pPr>
        <w:pStyle w:val="4"/>
        <w:spacing w:before="0" w:after="60"/>
        <w:jc w:val="left"/>
      </w:pPr>
      <w:r>
        <w:rPr>
          <w:rFonts w:ascii="Times New Roman" w:hAnsi="Times New Roman" w:eastAsia="黑体"/>
          <w:b/>
          <w:color w:val="1F4E78"/>
          <w:sz w:val="28"/>
        </w:rPr>
        <w:t>7. 逆变/DCAC参数</w:t>
      </w:r>
    </w:p>
    <w:p w14:paraId="1F1FB5AF">
      <w:pPr>
        <w:pStyle w:val="5"/>
        <w:spacing w:before="0" w:after="60"/>
        <w:jc w:val="left"/>
      </w:pPr>
      <w:r>
        <w:rPr>
          <w:rFonts w:ascii="Times New Roman" w:hAnsi="Times New Roman" w:eastAsia="宋体"/>
          <w:b/>
          <w:sz w:val="19"/>
        </w:rPr>
        <w:t>获取逆变参数  请求 0x0B  响应 0x0C</w:t>
      </w:r>
    </w:p>
    <w:p w14:paraId="5E7EAF36">
      <w:pPr>
        <w:spacing w:before="0" w:after="60" w:line="360" w:lineRule="auto"/>
        <w:ind w:firstLine="0"/>
      </w:pPr>
      <w:r>
        <w:rPr>
          <w:rFonts w:ascii="Times New Roman" w:hAnsi="Times New Roman" w:eastAsia="宋体"/>
          <w:b/>
          <w:sz w:val="19"/>
        </w:rPr>
        <w:t>请求：0x0B（上位机→下位机）  |  响应：0x0C（下位机→上位机）</w:t>
      </w:r>
    </w:p>
    <w:p w14:paraId="7DEBCF36">
      <w:pPr>
        <w:spacing w:before="0" w:after="60" w:line="360" w:lineRule="auto"/>
        <w:ind w:firstLine="0"/>
      </w:pPr>
      <w:r>
        <w:rPr>
          <w:rFonts w:ascii="Times New Roman" w:hAnsi="Times New Roman" w:eastAsia="宋体"/>
          <w:b w:val="0"/>
          <w:sz w:val="19"/>
        </w:rPr>
        <w:t>功能描述：获取逆变器运行状态、输入输出电气量、错误码等。</w:t>
      </w:r>
    </w:p>
    <w:p w14:paraId="7F0010E5">
      <w:pPr>
        <w:spacing w:before="0" w:after="60" w:line="360" w:lineRule="auto"/>
        <w:ind w:firstLine="0"/>
      </w:pPr>
      <w:r>
        <w:rPr>
          <w:rFonts w:ascii="Times New Roman" w:hAnsi="Times New Roman" w:eastAsia="宋体"/>
          <w:b w:val="0"/>
          <w:sz w:val="19"/>
        </w:rPr>
        <w:t>使用场景：逆变器监控、故障定位、功率统计。</w:t>
      </w:r>
    </w:p>
    <w:p w14:paraId="44706054">
      <w:pPr>
        <w:spacing w:before="0" w:after="60" w:line="360" w:lineRule="auto"/>
        <w:ind w:firstLine="0"/>
      </w:pPr>
      <w:r>
        <w:rPr>
          <w:rFonts w:ascii="Times New Roman" w:hAnsi="Times New Roman" w:eastAsia="宋体"/>
          <w:b/>
          <w:sz w:val="19"/>
        </w:rPr>
        <w:t>报文示例：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5"/>
        <w:gridCol w:w="1165"/>
        <w:gridCol w:w="962"/>
        <w:gridCol w:w="953"/>
        <w:gridCol w:w="5171"/>
        <w:gridCol w:w="6543"/>
      </w:tblGrid>
      <w:tr w14:paraId="23F1F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048842A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方向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1E9962D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CMD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5E6181E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ADDR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505F81C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SN</w:t>
            </w:r>
          </w:p>
        </w:tc>
        <w:tc>
          <w:tcPr>
            <w:tcW w:w="3118" w:type="dxa"/>
            <w:shd w:val="clear" w:color="auto" w:fill="E2EFDA"/>
            <w:vAlign w:val="center"/>
          </w:tcPr>
          <w:p w14:paraId="32E41E6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PAYLOAD（HEX）</w:t>
            </w:r>
          </w:p>
        </w:tc>
        <w:tc>
          <w:tcPr>
            <w:tcW w:w="6520" w:type="dxa"/>
            <w:shd w:val="clear" w:color="auto" w:fill="E2EFDA"/>
            <w:vAlign w:val="center"/>
          </w:tcPr>
          <w:p w14:paraId="3D896B5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完整帧（HEX）</w:t>
            </w:r>
          </w:p>
        </w:tc>
      </w:tr>
      <w:tr w14:paraId="215B5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34C74D8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请求</w:t>
            </w:r>
          </w:p>
        </w:tc>
        <w:tc>
          <w:tcPr>
            <w:tcW w:w="1134" w:type="dxa"/>
            <w:vAlign w:val="center"/>
          </w:tcPr>
          <w:p w14:paraId="248D1ADF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0x0B</w:t>
            </w:r>
          </w:p>
        </w:tc>
        <w:tc>
          <w:tcPr>
            <w:tcW w:w="1134" w:type="dxa"/>
            <w:vAlign w:val="center"/>
          </w:tcPr>
          <w:p w14:paraId="6B0CFCD0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0x40</w:t>
            </w:r>
          </w:p>
        </w:tc>
        <w:tc>
          <w:tcPr>
            <w:tcW w:w="1134" w:type="dxa"/>
            <w:vAlign w:val="center"/>
          </w:tcPr>
          <w:p w14:paraId="3AF230DE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3118" w:type="dxa"/>
            <w:vAlign w:val="center"/>
          </w:tcPr>
          <w:p w14:paraId="3B15BAF1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00</w:t>
            </w:r>
          </w:p>
        </w:tc>
        <w:tc>
          <w:tcPr>
            <w:tcW w:w="6520" w:type="dxa"/>
            <w:vAlign w:val="center"/>
          </w:tcPr>
          <w:p w14:paraId="503518AB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AA 40 04 0B 00 00 F5</w:t>
            </w:r>
          </w:p>
        </w:tc>
      </w:tr>
      <w:tr w14:paraId="57FFF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6C53F27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响应</w:t>
            </w:r>
          </w:p>
        </w:tc>
        <w:tc>
          <w:tcPr>
            <w:tcW w:w="1134" w:type="dxa"/>
            <w:vAlign w:val="center"/>
          </w:tcPr>
          <w:p w14:paraId="27C3D313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0x0C</w:t>
            </w:r>
          </w:p>
        </w:tc>
        <w:tc>
          <w:tcPr>
            <w:tcW w:w="1134" w:type="dxa"/>
            <w:vAlign w:val="center"/>
          </w:tcPr>
          <w:p w14:paraId="30BAE914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0xEF</w:t>
            </w:r>
          </w:p>
        </w:tc>
        <w:tc>
          <w:tcPr>
            <w:tcW w:w="1134" w:type="dxa"/>
            <w:vAlign w:val="center"/>
          </w:tcPr>
          <w:p w14:paraId="48C88D81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3118" w:type="dxa"/>
            <w:vAlign w:val="center"/>
          </w:tcPr>
          <w:p w14:paraId="3E8B20AA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02 03 03 00 00 00 00 00 00 00 00 00 00 00 00 00 00 00 00 00 00 00 00 00 00 00 00 00 00 00 00 00 00 00 00 00 00 00</w:t>
            </w:r>
          </w:p>
        </w:tc>
        <w:tc>
          <w:tcPr>
            <w:tcW w:w="6520" w:type="dxa"/>
            <w:vAlign w:val="center"/>
          </w:tcPr>
          <w:p w14:paraId="79EC4B40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AA EF 29 0C 00 02 03 03 00 00 00 00 00 00 00 00 00 00 00 00 00 00 00 00 00 00 00 00 00 00 00 00 00 00 00 00 00 00 00 00 00 00 00 EC</w:t>
            </w:r>
          </w:p>
        </w:tc>
      </w:tr>
    </w:tbl>
    <w:p w14:paraId="08DF268C">
      <w:pPr>
        <w:spacing w:before="40" w:after="40"/>
      </w:pPr>
      <w:r>
        <w:rPr>
          <w:rFonts w:ascii="Times New Roman" w:hAnsi="Times New Roman" w:eastAsia="宋体"/>
          <w:b/>
          <w:sz w:val="19"/>
        </w:rPr>
        <w:t>响应 PAYLOAD 字段明细：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3"/>
        <w:gridCol w:w="1147"/>
        <w:gridCol w:w="953"/>
        <w:gridCol w:w="944"/>
        <w:gridCol w:w="1121"/>
        <w:gridCol w:w="564"/>
        <w:gridCol w:w="3503"/>
        <w:gridCol w:w="6535"/>
      </w:tblGrid>
      <w:tr w14:paraId="55BD1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E2EFDA"/>
            <w:vAlign w:val="center"/>
          </w:tcPr>
          <w:p w14:paraId="7D2680B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偏移</w:t>
            </w:r>
          </w:p>
        </w:tc>
        <w:tc>
          <w:tcPr>
            <w:tcW w:w="1020" w:type="dxa"/>
            <w:shd w:val="clear" w:color="auto" w:fill="E2EFDA"/>
            <w:vAlign w:val="center"/>
          </w:tcPr>
          <w:p w14:paraId="2AC7145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字段名称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2C92011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长度</w:t>
            </w:r>
          </w:p>
        </w:tc>
        <w:tc>
          <w:tcPr>
            <w:tcW w:w="680" w:type="dxa"/>
            <w:shd w:val="clear" w:color="auto" w:fill="E2EFDA"/>
            <w:vAlign w:val="center"/>
          </w:tcPr>
          <w:p w14:paraId="03B68C5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类型</w:t>
            </w:r>
          </w:p>
        </w:tc>
        <w:tc>
          <w:tcPr>
            <w:tcW w:w="963" w:type="dxa"/>
            <w:shd w:val="clear" w:color="auto" w:fill="E2EFDA"/>
            <w:vAlign w:val="center"/>
          </w:tcPr>
          <w:p w14:paraId="0CAFFBF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取值范围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1C69E60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必填</w:t>
            </w:r>
          </w:p>
        </w:tc>
        <w:tc>
          <w:tcPr>
            <w:tcW w:w="2551" w:type="dxa"/>
            <w:shd w:val="clear" w:color="auto" w:fill="E2EFDA"/>
            <w:vAlign w:val="center"/>
          </w:tcPr>
          <w:p w14:paraId="2CF11CE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示例值</w:t>
            </w:r>
          </w:p>
        </w:tc>
        <w:tc>
          <w:tcPr>
            <w:tcW w:w="7767" w:type="dxa"/>
            <w:shd w:val="clear" w:color="auto" w:fill="E2EFDA"/>
            <w:vAlign w:val="center"/>
          </w:tcPr>
          <w:p w14:paraId="2CCE371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说明</w:t>
            </w:r>
          </w:p>
        </w:tc>
      </w:tr>
      <w:tr w14:paraId="5A93B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61081F9D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1020" w:type="dxa"/>
            <w:vAlign w:val="center"/>
          </w:tcPr>
          <w:p w14:paraId="1368C94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任务ID</w:t>
            </w:r>
          </w:p>
        </w:tc>
        <w:tc>
          <w:tcPr>
            <w:tcW w:w="510" w:type="dxa"/>
            <w:vAlign w:val="center"/>
          </w:tcPr>
          <w:p w14:paraId="207EB178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7DDC588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uint8</w:t>
            </w:r>
          </w:p>
        </w:tc>
        <w:tc>
          <w:tcPr>
            <w:tcW w:w="963" w:type="dxa"/>
            <w:vAlign w:val="center"/>
          </w:tcPr>
          <w:p w14:paraId="5EC1ADB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0~5</w:t>
            </w:r>
          </w:p>
        </w:tc>
        <w:tc>
          <w:tcPr>
            <w:tcW w:w="510" w:type="dxa"/>
            <w:vAlign w:val="center"/>
          </w:tcPr>
          <w:p w14:paraId="15AF119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7758F65B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0x02</w:t>
            </w:r>
          </w:p>
        </w:tc>
        <w:tc>
          <w:tcPr>
            <w:tcW w:w="7767" w:type="dxa"/>
            <w:vAlign w:val="center"/>
          </w:tcPr>
          <w:p w14:paraId="2F1C4A5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0空任务；1初始化；2循环获取；3开逆变；4关逆变；5设置充电电流</w:t>
            </w:r>
          </w:p>
        </w:tc>
      </w:tr>
      <w:tr w14:paraId="078D6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679BC233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</w:t>
            </w:r>
          </w:p>
        </w:tc>
        <w:tc>
          <w:tcPr>
            <w:tcW w:w="1020" w:type="dxa"/>
            <w:vAlign w:val="center"/>
          </w:tcPr>
          <w:p w14:paraId="435C688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状态</w:t>
            </w:r>
          </w:p>
        </w:tc>
        <w:tc>
          <w:tcPr>
            <w:tcW w:w="510" w:type="dxa"/>
            <w:vAlign w:val="center"/>
          </w:tcPr>
          <w:p w14:paraId="52460BCF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105D372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uint8</w:t>
            </w:r>
          </w:p>
        </w:tc>
        <w:tc>
          <w:tcPr>
            <w:tcW w:w="963" w:type="dxa"/>
            <w:vAlign w:val="center"/>
          </w:tcPr>
          <w:p w14:paraId="33A5282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0~3</w:t>
            </w:r>
          </w:p>
        </w:tc>
        <w:tc>
          <w:tcPr>
            <w:tcW w:w="510" w:type="dxa"/>
            <w:vAlign w:val="center"/>
          </w:tcPr>
          <w:p w14:paraId="07A92F7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695158F9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0x03</w:t>
            </w:r>
          </w:p>
        </w:tc>
        <w:tc>
          <w:tcPr>
            <w:tcW w:w="7767" w:type="dxa"/>
            <w:vAlign w:val="center"/>
          </w:tcPr>
          <w:p w14:paraId="04B92BE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0丢失；1关闭；2错误；3工作</w:t>
            </w:r>
          </w:p>
        </w:tc>
      </w:tr>
      <w:tr w14:paraId="5F994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3ABB4498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3</w:t>
            </w:r>
          </w:p>
        </w:tc>
        <w:tc>
          <w:tcPr>
            <w:tcW w:w="1020" w:type="dxa"/>
            <w:vAlign w:val="center"/>
          </w:tcPr>
          <w:p w14:paraId="7276C20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工作状态</w:t>
            </w:r>
          </w:p>
        </w:tc>
        <w:tc>
          <w:tcPr>
            <w:tcW w:w="510" w:type="dxa"/>
            <w:vAlign w:val="center"/>
          </w:tcPr>
          <w:p w14:paraId="0E45BF5E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6B9BA39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bitmask</w:t>
            </w:r>
          </w:p>
        </w:tc>
        <w:tc>
          <w:tcPr>
            <w:tcW w:w="963" w:type="dxa"/>
            <w:vAlign w:val="center"/>
          </w:tcPr>
          <w:p w14:paraId="6B33532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bit0/bit1</w:t>
            </w:r>
          </w:p>
        </w:tc>
        <w:tc>
          <w:tcPr>
            <w:tcW w:w="510" w:type="dxa"/>
            <w:vAlign w:val="center"/>
          </w:tcPr>
          <w:p w14:paraId="7E2291D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562EF183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0x03</w:t>
            </w:r>
          </w:p>
        </w:tc>
        <w:tc>
          <w:tcPr>
            <w:tcW w:w="7767" w:type="dxa"/>
            <w:vAlign w:val="center"/>
          </w:tcPr>
          <w:p w14:paraId="33E40AE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bit0逆变输出；bit1交流充电</w:t>
            </w:r>
          </w:p>
        </w:tc>
      </w:tr>
      <w:tr w14:paraId="19BD3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3ADFFCF8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4</w:t>
            </w:r>
          </w:p>
        </w:tc>
        <w:tc>
          <w:tcPr>
            <w:tcW w:w="1020" w:type="dxa"/>
            <w:vAlign w:val="center"/>
          </w:tcPr>
          <w:p w14:paraId="67D58A7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错误代码</w:t>
            </w:r>
          </w:p>
        </w:tc>
        <w:tc>
          <w:tcPr>
            <w:tcW w:w="510" w:type="dxa"/>
            <w:vAlign w:val="center"/>
          </w:tcPr>
          <w:p w14:paraId="6C067420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4</w:t>
            </w:r>
          </w:p>
        </w:tc>
        <w:tc>
          <w:tcPr>
            <w:tcW w:w="680" w:type="dxa"/>
            <w:vAlign w:val="center"/>
          </w:tcPr>
          <w:p w14:paraId="4760230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uint32</w:t>
            </w:r>
          </w:p>
        </w:tc>
        <w:tc>
          <w:tcPr>
            <w:tcW w:w="963" w:type="dxa"/>
            <w:vAlign w:val="center"/>
          </w:tcPr>
          <w:p w14:paraId="6C54B7B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1~20</w:t>
            </w:r>
          </w:p>
        </w:tc>
        <w:tc>
          <w:tcPr>
            <w:tcW w:w="510" w:type="dxa"/>
            <w:vAlign w:val="center"/>
          </w:tcPr>
          <w:p w14:paraId="2F82580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40597F47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0x00000000</w:t>
            </w:r>
          </w:p>
        </w:tc>
        <w:tc>
          <w:tcPr>
            <w:tcW w:w="7767" w:type="dxa"/>
            <w:vAlign w:val="center"/>
          </w:tcPr>
          <w:p w14:paraId="3EF437E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错误枚举：1 AC输出短路；2 BMS电压异常；3 BMS充电异常；4 温度异常；5 低压母线过流；6 变压器通讯异常；7 高压母线过流；8 BMS过功率；9 后级温度异常；10 PFC升压异常；11 AC输入过流；12 AC输入过压；13 AC输出过载；14 AC输入频率异常；15 AC输出短路；16 高压母线过压；17 开启过温；18 开启欠压；19 逆变操作故障；20 逆变回复错误</w:t>
            </w:r>
          </w:p>
        </w:tc>
      </w:tr>
      <w:tr w14:paraId="7D74F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49671D56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8</w:t>
            </w:r>
          </w:p>
        </w:tc>
        <w:tc>
          <w:tcPr>
            <w:tcW w:w="1020" w:type="dxa"/>
            <w:vAlign w:val="center"/>
          </w:tcPr>
          <w:p w14:paraId="7AD973A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需要关闭逆变的时间</w:t>
            </w:r>
          </w:p>
        </w:tc>
        <w:tc>
          <w:tcPr>
            <w:tcW w:w="510" w:type="dxa"/>
            <w:vAlign w:val="center"/>
          </w:tcPr>
          <w:p w14:paraId="45676E01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4</w:t>
            </w:r>
          </w:p>
        </w:tc>
        <w:tc>
          <w:tcPr>
            <w:tcW w:w="680" w:type="dxa"/>
            <w:vAlign w:val="center"/>
          </w:tcPr>
          <w:p w14:paraId="2C58F72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uint32</w:t>
            </w:r>
          </w:p>
        </w:tc>
        <w:tc>
          <w:tcPr>
            <w:tcW w:w="963" w:type="dxa"/>
            <w:vAlign w:val="center"/>
          </w:tcPr>
          <w:p w14:paraId="34C273F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0~</w:t>
            </w:r>
          </w:p>
        </w:tc>
        <w:tc>
          <w:tcPr>
            <w:tcW w:w="510" w:type="dxa"/>
            <w:vAlign w:val="center"/>
          </w:tcPr>
          <w:p w14:paraId="69012D4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40EE8DD5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</w:t>
            </w:r>
          </w:p>
        </w:tc>
        <w:tc>
          <w:tcPr>
            <w:tcW w:w="7767" w:type="dxa"/>
            <w:vAlign w:val="center"/>
          </w:tcPr>
          <w:p w14:paraId="17CAF15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单位ms，0表示不需要计时</w:t>
            </w:r>
          </w:p>
        </w:tc>
      </w:tr>
      <w:tr w14:paraId="2026A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13EACD07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12</w:t>
            </w:r>
          </w:p>
        </w:tc>
        <w:tc>
          <w:tcPr>
            <w:tcW w:w="1020" w:type="dxa"/>
            <w:vAlign w:val="center"/>
          </w:tcPr>
          <w:p w14:paraId="524E3C7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关闭计时</w:t>
            </w:r>
          </w:p>
        </w:tc>
        <w:tc>
          <w:tcPr>
            <w:tcW w:w="510" w:type="dxa"/>
            <w:vAlign w:val="center"/>
          </w:tcPr>
          <w:p w14:paraId="6BB858AA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4</w:t>
            </w:r>
          </w:p>
        </w:tc>
        <w:tc>
          <w:tcPr>
            <w:tcW w:w="680" w:type="dxa"/>
            <w:vAlign w:val="center"/>
          </w:tcPr>
          <w:p w14:paraId="047D5C1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uint32</w:t>
            </w:r>
          </w:p>
        </w:tc>
        <w:tc>
          <w:tcPr>
            <w:tcW w:w="963" w:type="dxa"/>
            <w:vAlign w:val="center"/>
          </w:tcPr>
          <w:p w14:paraId="06E8BDC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0~</w:t>
            </w:r>
          </w:p>
        </w:tc>
        <w:tc>
          <w:tcPr>
            <w:tcW w:w="510" w:type="dxa"/>
            <w:vAlign w:val="center"/>
          </w:tcPr>
          <w:p w14:paraId="7D4DF10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03A4394B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</w:t>
            </w:r>
          </w:p>
        </w:tc>
        <w:tc>
          <w:tcPr>
            <w:tcW w:w="7767" w:type="dxa"/>
            <w:vAlign w:val="center"/>
          </w:tcPr>
          <w:p w14:paraId="6219F70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当前关闭倒计时</w:t>
            </w:r>
          </w:p>
        </w:tc>
      </w:tr>
      <w:tr w14:paraId="39A07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5C3BCEFF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16</w:t>
            </w:r>
          </w:p>
        </w:tc>
        <w:tc>
          <w:tcPr>
            <w:tcW w:w="1020" w:type="dxa"/>
            <w:vAlign w:val="center"/>
          </w:tcPr>
          <w:p w14:paraId="734517B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母线电压</w:t>
            </w:r>
          </w:p>
        </w:tc>
        <w:tc>
          <w:tcPr>
            <w:tcW w:w="510" w:type="dxa"/>
            <w:vAlign w:val="center"/>
          </w:tcPr>
          <w:p w14:paraId="7A1A646F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</w:t>
            </w:r>
          </w:p>
        </w:tc>
        <w:tc>
          <w:tcPr>
            <w:tcW w:w="680" w:type="dxa"/>
            <w:vAlign w:val="center"/>
          </w:tcPr>
          <w:p w14:paraId="4CDA2E2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uint16</w:t>
            </w:r>
          </w:p>
        </w:tc>
        <w:tc>
          <w:tcPr>
            <w:tcW w:w="963" w:type="dxa"/>
            <w:vAlign w:val="center"/>
          </w:tcPr>
          <w:p w14:paraId="0140659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0~65535</w:t>
            </w:r>
          </w:p>
        </w:tc>
        <w:tc>
          <w:tcPr>
            <w:tcW w:w="510" w:type="dxa"/>
            <w:vAlign w:val="center"/>
          </w:tcPr>
          <w:p w14:paraId="2C637CC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745257CD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</w:t>
            </w:r>
          </w:p>
        </w:tc>
        <w:tc>
          <w:tcPr>
            <w:tcW w:w="7767" w:type="dxa"/>
            <w:vAlign w:val="center"/>
          </w:tcPr>
          <w:p w14:paraId="0C43483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单位1V</w:t>
            </w:r>
          </w:p>
        </w:tc>
      </w:tr>
      <w:tr w14:paraId="36CD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250DCDC2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18</w:t>
            </w:r>
          </w:p>
        </w:tc>
        <w:tc>
          <w:tcPr>
            <w:tcW w:w="1020" w:type="dxa"/>
            <w:vAlign w:val="center"/>
          </w:tcPr>
          <w:p w14:paraId="29BA7A1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输入电流</w:t>
            </w:r>
          </w:p>
        </w:tc>
        <w:tc>
          <w:tcPr>
            <w:tcW w:w="510" w:type="dxa"/>
            <w:vAlign w:val="center"/>
          </w:tcPr>
          <w:p w14:paraId="3E7BC94A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</w:t>
            </w:r>
          </w:p>
        </w:tc>
        <w:tc>
          <w:tcPr>
            <w:tcW w:w="680" w:type="dxa"/>
            <w:vAlign w:val="center"/>
          </w:tcPr>
          <w:p w14:paraId="1D3BE5E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uint16</w:t>
            </w:r>
          </w:p>
        </w:tc>
        <w:tc>
          <w:tcPr>
            <w:tcW w:w="963" w:type="dxa"/>
            <w:vAlign w:val="center"/>
          </w:tcPr>
          <w:p w14:paraId="37C982B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0~655.35</w:t>
            </w:r>
          </w:p>
        </w:tc>
        <w:tc>
          <w:tcPr>
            <w:tcW w:w="510" w:type="dxa"/>
            <w:vAlign w:val="center"/>
          </w:tcPr>
          <w:p w14:paraId="0A1F306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6CAE16D7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</w:t>
            </w:r>
          </w:p>
        </w:tc>
        <w:tc>
          <w:tcPr>
            <w:tcW w:w="7767" w:type="dxa"/>
            <w:vAlign w:val="center"/>
          </w:tcPr>
          <w:p w14:paraId="6E35C6E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单位0.01A</w:t>
            </w:r>
          </w:p>
        </w:tc>
      </w:tr>
      <w:tr w14:paraId="1CF51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5369FC22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20</w:t>
            </w:r>
          </w:p>
        </w:tc>
        <w:tc>
          <w:tcPr>
            <w:tcW w:w="1020" w:type="dxa"/>
            <w:vAlign w:val="center"/>
          </w:tcPr>
          <w:p w14:paraId="3D162A0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输入电压</w:t>
            </w:r>
          </w:p>
        </w:tc>
        <w:tc>
          <w:tcPr>
            <w:tcW w:w="510" w:type="dxa"/>
            <w:vAlign w:val="center"/>
          </w:tcPr>
          <w:p w14:paraId="0A1F67C2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5A7C20B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uint8</w:t>
            </w:r>
          </w:p>
        </w:tc>
        <w:tc>
          <w:tcPr>
            <w:tcW w:w="963" w:type="dxa"/>
            <w:vAlign w:val="center"/>
          </w:tcPr>
          <w:p w14:paraId="40CA5EA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0~255</w:t>
            </w:r>
          </w:p>
        </w:tc>
        <w:tc>
          <w:tcPr>
            <w:tcW w:w="510" w:type="dxa"/>
            <w:vAlign w:val="center"/>
          </w:tcPr>
          <w:p w14:paraId="6AE3004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01D42249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</w:t>
            </w:r>
          </w:p>
        </w:tc>
        <w:tc>
          <w:tcPr>
            <w:tcW w:w="7767" w:type="dxa"/>
            <w:vAlign w:val="center"/>
          </w:tcPr>
          <w:p w14:paraId="4C57AD9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单位1V</w:t>
            </w:r>
          </w:p>
        </w:tc>
      </w:tr>
      <w:tr w14:paraId="681D3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1B760448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21</w:t>
            </w:r>
          </w:p>
        </w:tc>
        <w:tc>
          <w:tcPr>
            <w:tcW w:w="1020" w:type="dxa"/>
            <w:vAlign w:val="center"/>
          </w:tcPr>
          <w:p w14:paraId="1742A26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输入频率</w:t>
            </w:r>
          </w:p>
        </w:tc>
        <w:tc>
          <w:tcPr>
            <w:tcW w:w="510" w:type="dxa"/>
            <w:vAlign w:val="center"/>
          </w:tcPr>
          <w:p w14:paraId="6D1F710D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02890B8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uint8</w:t>
            </w:r>
          </w:p>
        </w:tc>
        <w:tc>
          <w:tcPr>
            <w:tcW w:w="963" w:type="dxa"/>
            <w:vAlign w:val="center"/>
          </w:tcPr>
          <w:p w14:paraId="621B274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0~255</w:t>
            </w:r>
          </w:p>
        </w:tc>
        <w:tc>
          <w:tcPr>
            <w:tcW w:w="510" w:type="dxa"/>
            <w:vAlign w:val="center"/>
          </w:tcPr>
          <w:p w14:paraId="3BA946E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124C80F9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</w:t>
            </w:r>
          </w:p>
        </w:tc>
        <w:tc>
          <w:tcPr>
            <w:tcW w:w="7767" w:type="dxa"/>
            <w:vAlign w:val="center"/>
          </w:tcPr>
          <w:p w14:paraId="1F33B68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单位1Hz</w:t>
            </w:r>
          </w:p>
        </w:tc>
      </w:tr>
      <w:tr w14:paraId="12F59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3F9A7F95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22</w:t>
            </w:r>
          </w:p>
        </w:tc>
        <w:tc>
          <w:tcPr>
            <w:tcW w:w="1020" w:type="dxa"/>
            <w:vAlign w:val="center"/>
          </w:tcPr>
          <w:p w14:paraId="729CFDA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输入功率</w:t>
            </w:r>
          </w:p>
        </w:tc>
        <w:tc>
          <w:tcPr>
            <w:tcW w:w="510" w:type="dxa"/>
            <w:vAlign w:val="center"/>
          </w:tcPr>
          <w:p w14:paraId="126AF950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</w:t>
            </w:r>
          </w:p>
        </w:tc>
        <w:tc>
          <w:tcPr>
            <w:tcW w:w="680" w:type="dxa"/>
            <w:vAlign w:val="center"/>
          </w:tcPr>
          <w:p w14:paraId="47AE60F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uint16</w:t>
            </w:r>
          </w:p>
        </w:tc>
        <w:tc>
          <w:tcPr>
            <w:tcW w:w="963" w:type="dxa"/>
            <w:vAlign w:val="center"/>
          </w:tcPr>
          <w:p w14:paraId="6A2F3A6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0~65535</w:t>
            </w:r>
          </w:p>
        </w:tc>
        <w:tc>
          <w:tcPr>
            <w:tcW w:w="510" w:type="dxa"/>
            <w:vAlign w:val="center"/>
          </w:tcPr>
          <w:p w14:paraId="1FC8037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0359D8B0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</w:t>
            </w:r>
          </w:p>
        </w:tc>
        <w:tc>
          <w:tcPr>
            <w:tcW w:w="7767" w:type="dxa"/>
            <w:vAlign w:val="center"/>
          </w:tcPr>
          <w:p w14:paraId="197734D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单位1W</w:t>
            </w:r>
          </w:p>
        </w:tc>
      </w:tr>
      <w:tr w14:paraId="2A543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4D0F6444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24</w:t>
            </w:r>
          </w:p>
        </w:tc>
        <w:tc>
          <w:tcPr>
            <w:tcW w:w="1020" w:type="dxa"/>
            <w:vAlign w:val="center"/>
          </w:tcPr>
          <w:p w14:paraId="5E17854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输出电流</w:t>
            </w:r>
          </w:p>
        </w:tc>
        <w:tc>
          <w:tcPr>
            <w:tcW w:w="510" w:type="dxa"/>
            <w:vAlign w:val="center"/>
          </w:tcPr>
          <w:p w14:paraId="0EC68DFA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</w:t>
            </w:r>
          </w:p>
        </w:tc>
        <w:tc>
          <w:tcPr>
            <w:tcW w:w="680" w:type="dxa"/>
            <w:vAlign w:val="center"/>
          </w:tcPr>
          <w:p w14:paraId="782BAD1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uint16</w:t>
            </w:r>
          </w:p>
        </w:tc>
        <w:tc>
          <w:tcPr>
            <w:tcW w:w="963" w:type="dxa"/>
            <w:vAlign w:val="center"/>
          </w:tcPr>
          <w:p w14:paraId="31E72EC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0~655.35</w:t>
            </w:r>
          </w:p>
        </w:tc>
        <w:tc>
          <w:tcPr>
            <w:tcW w:w="510" w:type="dxa"/>
            <w:vAlign w:val="center"/>
          </w:tcPr>
          <w:p w14:paraId="15B55AD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4F00959D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</w:t>
            </w:r>
          </w:p>
        </w:tc>
        <w:tc>
          <w:tcPr>
            <w:tcW w:w="7767" w:type="dxa"/>
            <w:vAlign w:val="center"/>
          </w:tcPr>
          <w:p w14:paraId="3743567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单位0.01A</w:t>
            </w:r>
          </w:p>
        </w:tc>
      </w:tr>
      <w:tr w14:paraId="31432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399ABE9A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26</w:t>
            </w:r>
          </w:p>
        </w:tc>
        <w:tc>
          <w:tcPr>
            <w:tcW w:w="1020" w:type="dxa"/>
            <w:vAlign w:val="center"/>
          </w:tcPr>
          <w:p w14:paraId="18E06A4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输出电压</w:t>
            </w:r>
          </w:p>
        </w:tc>
        <w:tc>
          <w:tcPr>
            <w:tcW w:w="510" w:type="dxa"/>
            <w:vAlign w:val="center"/>
          </w:tcPr>
          <w:p w14:paraId="2CE909B1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0BDF6E3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uint8</w:t>
            </w:r>
          </w:p>
        </w:tc>
        <w:tc>
          <w:tcPr>
            <w:tcW w:w="963" w:type="dxa"/>
            <w:vAlign w:val="center"/>
          </w:tcPr>
          <w:p w14:paraId="74DD53E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0~255</w:t>
            </w:r>
          </w:p>
        </w:tc>
        <w:tc>
          <w:tcPr>
            <w:tcW w:w="510" w:type="dxa"/>
            <w:vAlign w:val="center"/>
          </w:tcPr>
          <w:p w14:paraId="346F0B4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24D83573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</w:t>
            </w:r>
          </w:p>
        </w:tc>
        <w:tc>
          <w:tcPr>
            <w:tcW w:w="7767" w:type="dxa"/>
            <w:vAlign w:val="center"/>
          </w:tcPr>
          <w:p w14:paraId="501A190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单位1V</w:t>
            </w:r>
          </w:p>
        </w:tc>
      </w:tr>
      <w:tr w14:paraId="7B069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112F8945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27</w:t>
            </w:r>
          </w:p>
        </w:tc>
        <w:tc>
          <w:tcPr>
            <w:tcW w:w="1020" w:type="dxa"/>
            <w:vAlign w:val="center"/>
          </w:tcPr>
          <w:p w14:paraId="651A945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输出频率</w:t>
            </w:r>
          </w:p>
        </w:tc>
        <w:tc>
          <w:tcPr>
            <w:tcW w:w="510" w:type="dxa"/>
            <w:vAlign w:val="center"/>
          </w:tcPr>
          <w:p w14:paraId="3F132529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3C39E25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uint8</w:t>
            </w:r>
          </w:p>
        </w:tc>
        <w:tc>
          <w:tcPr>
            <w:tcW w:w="963" w:type="dxa"/>
            <w:vAlign w:val="center"/>
          </w:tcPr>
          <w:p w14:paraId="364DA9F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0~255</w:t>
            </w:r>
          </w:p>
        </w:tc>
        <w:tc>
          <w:tcPr>
            <w:tcW w:w="510" w:type="dxa"/>
            <w:vAlign w:val="center"/>
          </w:tcPr>
          <w:p w14:paraId="569E03E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3AA0C9DD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</w:t>
            </w:r>
          </w:p>
        </w:tc>
        <w:tc>
          <w:tcPr>
            <w:tcW w:w="7767" w:type="dxa"/>
            <w:vAlign w:val="center"/>
          </w:tcPr>
          <w:p w14:paraId="3C25E69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单位1Hz</w:t>
            </w:r>
          </w:p>
        </w:tc>
      </w:tr>
      <w:tr w14:paraId="78926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31F1923E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28</w:t>
            </w:r>
          </w:p>
        </w:tc>
        <w:tc>
          <w:tcPr>
            <w:tcW w:w="1020" w:type="dxa"/>
            <w:vAlign w:val="center"/>
          </w:tcPr>
          <w:p w14:paraId="65C6098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输出功率</w:t>
            </w:r>
          </w:p>
        </w:tc>
        <w:tc>
          <w:tcPr>
            <w:tcW w:w="510" w:type="dxa"/>
            <w:vAlign w:val="center"/>
          </w:tcPr>
          <w:p w14:paraId="392EDC44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</w:t>
            </w:r>
          </w:p>
        </w:tc>
        <w:tc>
          <w:tcPr>
            <w:tcW w:w="680" w:type="dxa"/>
            <w:vAlign w:val="center"/>
          </w:tcPr>
          <w:p w14:paraId="598D07F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uint16</w:t>
            </w:r>
          </w:p>
        </w:tc>
        <w:tc>
          <w:tcPr>
            <w:tcW w:w="963" w:type="dxa"/>
            <w:vAlign w:val="center"/>
          </w:tcPr>
          <w:p w14:paraId="526E367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0~65535</w:t>
            </w:r>
          </w:p>
        </w:tc>
        <w:tc>
          <w:tcPr>
            <w:tcW w:w="510" w:type="dxa"/>
            <w:vAlign w:val="center"/>
          </w:tcPr>
          <w:p w14:paraId="2BF546A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4CFAE240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</w:t>
            </w:r>
          </w:p>
        </w:tc>
        <w:tc>
          <w:tcPr>
            <w:tcW w:w="7767" w:type="dxa"/>
            <w:vAlign w:val="center"/>
          </w:tcPr>
          <w:p w14:paraId="3ABF315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单位1W</w:t>
            </w:r>
          </w:p>
        </w:tc>
      </w:tr>
      <w:tr w14:paraId="6722F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67C23D62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30</w:t>
            </w:r>
          </w:p>
        </w:tc>
        <w:tc>
          <w:tcPr>
            <w:tcW w:w="1020" w:type="dxa"/>
            <w:vAlign w:val="center"/>
          </w:tcPr>
          <w:p w14:paraId="76364D1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电池电流</w:t>
            </w:r>
          </w:p>
        </w:tc>
        <w:tc>
          <w:tcPr>
            <w:tcW w:w="510" w:type="dxa"/>
            <w:vAlign w:val="center"/>
          </w:tcPr>
          <w:p w14:paraId="292E607B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</w:t>
            </w:r>
          </w:p>
        </w:tc>
        <w:tc>
          <w:tcPr>
            <w:tcW w:w="680" w:type="dxa"/>
            <w:vAlign w:val="center"/>
          </w:tcPr>
          <w:p w14:paraId="42CFDEC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uint16</w:t>
            </w:r>
          </w:p>
        </w:tc>
        <w:tc>
          <w:tcPr>
            <w:tcW w:w="963" w:type="dxa"/>
            <w:vAlign w:val="center"/>
          </w:tcPr>
          <w:p w14:paraId="0E0D873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0~6553.5</w:t>
            </w:r>
          </w:p>
        </w:tc>
        <w:tc>
          <w:tcPr>
            <w:tcW w:w="510" w:type="dxa"/>
            <w:vAlign w:val="center"/>
          </w:tcPr>
          <w:p w14:paraId="7F33A6D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04625021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</w:t>
            </w:r>
          </w:p>
        </w:tc>
        <w:tc>
          <w:tcPr>
            <w:tcW w:w="7767" w:type="dxa"/>
            <w:vAlign w:val="center"/>
          </w:tcPr>
          <w:p w14:paraId="670E014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单位0.1A</w:t>
            </w:r>
          </w:p>
        </w:tc>
      </w:tr>
      <w:tr w14:paraId="3A6D8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7BEE6CDF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32</w:t>
            </w:r>
          </w:p>
        </w:tc>
        <w:tc>
          <w:tcPr>
            <w:tcW w:w="1020" w:type="dxa"/>
            <w:vAlign w:val="center"/>
          </w:tcPr>
          <w:p w14:paraId="20A2A41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电池电压</w:t>
            </w:r>
          </w:p>
        </w:tc>
        <w:tc>
          <w:tcPr>
            <w:tcW w:w="510" w:type="dxa"/>
            <w:vAlign w:val="center"/>
          </w:tcPr>
          <w:p w14:paraId="1C6C7557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</w:t>
            </w:r>
          </w:p>
        </w:tc>
        <w:tc>
          <w:tcPr>
            <w:tcW w:w="680" w:type="dxa"/>
            <w:vAlign w:val="center"/>
          </w:tcPr>
          <w:p w14:paraId="72BB89C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uint16</w:t>
            </w:r>
          </w:p>
        </w:tc>
        <w:tc>
          <w:tcPr>
            <w:tcW w:w="963" w:type="dxa"/>
            <w:vAlign w:val="center"/>
          </w:tcPr>
          <w:p w14:paraId="5E7B288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0~6553.5</w:t>
            </w:r>
          </w:p>
        </w:tc>
        <w:tc>
          <w:tcPr>
            <w:tcW w:w="510" w:type="dxa"/>
            <w:vAlign w:val="center"/>
          </w:tcPr>
          <w:p w14:paraId="3F0DFD1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6FF0423F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</w:t>
            </w:r>
          </w:p>
        </w:tc>
        <w:tc>
          <w:tcPr>
            <w:tcW w:w="7767" w:type="dxa"/>
            <w:vAlign w:val="center"/>
          </w:tcPr>
          <w:p w14:paraId="27058E2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单位0.1V</w:t>
            </w:r>
          </w:p>
        </w:tc>
      </w:tr>
      <w:tr w14:paraId="1CAE3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610C2002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34</w:t>
            </w:r>
          </w:p>
        </w:tc>
        <w:tc>
          <w:tcPr>
            <w:tcW w:w="1020" w:type="dxa"/>
            <w:vAlign w:val="center"/>
          </w:tcPr>
          <w:p w14:paraId="18F0572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温度</w:t>
            </w:r>
          </w:p>
        </w:tc>
        <w:tc>
          <w:tcPr>
            <w:tcW w:w="510" w:type="dxa"/>
            <w:vAlign w:val="center"/>
          </w:tcPr>
          <w:p w14:paraId="559C8EE5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11935EC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uint8</w:t>
            </w:r>
          </w:p>
        </w:tc>
        <w:tc>
          <w:tcPr>
            <w:tcW w:w="963" w:type="dxa"/>
            <w:vAlign w:val="center"/>
          </w:tcPr>
          <w:p w14:paraId="4E68396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0~255</w:t>
            </w:r>
          </w:p>
        </w:tc>
        <w:tc>
          <w:tcPr>
            <w:tcW w:w="510" w:type="dxa"/>
            <w:vAlign w:val="center"/>
          </w:tcPr>
          <w:p w14:paraId="446B05F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07D3B40A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</w:t>
            </w:r>
          </w:p>
        </w:tc>
        <w:tc>
          <w:tcPr>
            <w:tcW w:w="7767" w:type="dxa"/>
            <w:vAlign w:val="center"/>
          </w:tcPr>
          <w:p w14:paraId="3A4F140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单位℃</w:t>
            </w:r>
          </w:p>
        </w:tc>
      </w:tr>
      <w:tr w14:paraId="396AD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7AF77A00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35</w:t>
            </w:r>
          </w:p>
        </w:tc>
        <w:tc>
          <w:tcPr>
            <w:tcW w:w="1020" w:type="dxa"/>
            <w:vAlign w:val="center"/>
          </w:tcPr>
          <w:p w14:paraId="2057A1B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状态字</w:t>
            </w:r>
          </w:p>
        </w:tc>
        <w:tc>
          <w:tcPr>
            <w:tcW w:w="510" w:type="dxa"/>
            <w:vAlign w:val="center"/>
          </w:tcPr>
          <w:p w14:paraId="7D8ED727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</w:t>
            </w:r>
          </w:p>
        </w:tc>
        <w:tc>
          <w:tcPr>
            <w:tcW w:w="680" w:type="dxa"/>
            <w:vAlign w:val="center"/>
          </w:tcPr>
          <w:p w14:paraId="7FBB509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uint16</w:t>
            </w:r>
          </w:p>
        </w:tc>
        <w:tc>
          <w:tcPr>
            <w:tcW w:w="963" w:type="dxa"/>
            <w:vAlign w:val="center"/>
          </w:tcPr>
          <w:p w14:paraId="6CE5371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bit设置</w:t>
            </w:r>
          </w:p>
        </w:tc>
        <w:tc>
          <w:tcPr>
            <w:tcW w:w="510" w:type="dxa"/>
            <w:vAlign w:val="center"/>
          </w:tcPr>
          <w:p w14:paraId="1ECD0CB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2D79CB3A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0x0000</w:t>
            </w:r>
          </w:p>
        </w:tc>
        <w:tc>
          <w:tcPr>
            <w:tcW w:w="7767" w:type="dxa"/>
            <w:vAlign w:val="center"/>
          </w:tcPr>
          <w:p w14:paraId="616F3F3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状态标志位集合</w:t>
            </w:r>
          </w:p>
        </w:tc>
      </w:tr>
      <w:tr w14:paraId="26E88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281FDC76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37</w:t>
            </w:r>
          </w:p>
        </w:tc>
        <w:tc>
          <w:tcPr>
            <w:tcW w:w="1020" w:type="dxa"/>
            <w:vAlign w:val="center"/>
          </w:tcPr>
          <w:p w14:paraId="08BE7C4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错误代码字</w:t>
            </w:r>
          </w:p>
        </w:tc>
        <w:tc>
          <w:tcPr>
            <w:tcW w:w="510" w:type="dxa"/>
            <w:vAlign w:val="center"/>
          </w:tcPr>
          <w:p w14:paraId="018C944E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</w:t>
            </w:r>
          </w:p>
        </w:tc>
        <w:tc>
          <w:tcPr>
            <w:tcW w:w="680" w:type="dxa"/>
            <w:vAlign w:val="center"/>
          </w:tcPr>
          <w:p w14:paraId="23F44EC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uint16</w:t>
            </w:r>
          </w:p>
        </w:tc>
        <w:tc>
          <w:tcPr>
            <w:tcW w:w="963" w:type="dxa"/>
            <w:vAlign w:val="center"/>
          </w:tcPr>
          <w:p w14:paraId="0554382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bit设置</w:t>
            </w:r>
          </w:p>
        </w:tc>
        <w:tc>
          <w:tcPr>
            <w:tcW w:w="510" w:type="dxa"/>
            <w:vAlign w:val="center"/>
          </w:tcPr>
          <w:p w14:paraId="1EDB920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199B46C4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0x0000</w:t>
            </w:r>
          </w:p>
        </w:tc>
        <w:tc>
          <w:tcPr>
            <w:tcW w:w="7767" w:type="dxa"/>
            <w:vAlign w:val="center"/>
          </w:tcPr>
          <w:p w14:paraId="314B313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bit错误标志集合</w:t>
            </w:r>
          </w:p>
        </w:tc>
      </w:tr>
    </w:tbl>
    <w:p w14:paraId="02717205">
      <w:pPr>
        <w:spacing w:before="0" w:after="60"/>
      </w:pPr>
    </w:p>
    <w:p w14:paraId="5B1795FD">
      <w:pPr>
        <w:pStyle w:val="4"/>
        <w:spacing w:before="0" w:after="60"/>
        <w:jc w:val="left"/>
      </w:pPr>
      <w:r>
        <w:rPr>
          <w:rFonts w:ascii="Times New Roman" w:hAnsi="Times New Roman" w:eastAsia="黑体"/>
          <w:b/>
          <w:color w:val="1F4E78"/>
          <w:sz w:val="28"/>
        </w:rPr>
        <w:t>8. MPPT参数</w:t>
      </w:r>
    </w:p>
    <w:p w14:paraId="3A54198A">
      <w:pPr>
        <w:pStyle w:val="5"/>
        <w:spacing w:before="0" w:after="60"/>
        <w:jc w:val="left"/>
      </w:pPr>
      <w:r>
        <w:rPr>
          <w:rFonts w:ascii="Times New Roman" w:hAnsi="Times New Roman" w:eastAsia="宋体"/>
          <w:b/>
          <w:sz w:val="19"/>
        </w:rPr>
        <w:t>获取MPPT参数  请求 0x0D  响应 0x0E</w:t>
      </w:r>
    </w:p>
    <w:p w14:paraId="200C9EE5">
      <w:pPr>
        <w:spacing w:before="0" w:after="60" w:line="360" w:lineRule="auto"/>
        <w:ind w:firstLine="0"/>
      </w:pPr>
      <w:r>
        <w:rPr>
          <w:rFonts w:ascii="Times New Roman" w:hAnsi="Times New Roman" w:eastAsia="宋体"/>
          <w:b/>
          <w:sz w:val="19"/>
        </w:rPr>
        <w:t>请求：0x0D（上位机→下位机）  |  响应：0x0E（下位机→上位机）</w:t>
      </w:r>
    </w:p>
    <w:p w14:paraId="72C82A3C">
      <w:pPr>
        <w:spacing w:before="0" w:after="60" w:line="360" w:lineRule="auto"/>
        <w:ind w:firstLine="0"/>
      </w:pPr>
      <w:r>
        <w:rPr>
          <w:rFonts w:ascii="Times New Roman" w:hAnsi="Times New Roman" w:eastAsia="宋体"/>
          <w:b w:val="0"/>
          <w:sz w:val="19"/>
        </w:rPr>
        <w:t>功能描述：获取MPPT模块输入输出电气量、工作状态及保护信息。</w:t>
      </w:r>
    </w:p>
    <w:p w14:paraId="397B01C6">
      <w:pPr>
        <w:spacing w:before="0" w:after="60" w:line="360" w:lineRule="auto"/>
        <w:ind w:firstLine="0"/>
      </w:pPr>
      <w:r>
        <w:rPr>
          <w:rFonts w:ascii="Times New Roman" w:hAnsi="Times New Roman" w:eastAsia="宋体"/>
          <w:b w:val="0"/>
          <w:sz w:val="19"/>
        </w:rPr>
        <w:t>使用场景：太阳能/适配器充电监控、MPPT效率查看。</w:t>
      </w:r>
    </w:p>
    <w:p w14:paraId="11CB4B17">
      <w:pPr>
        <w:spacing w:before="0" w:after="60" w:line="360" w:lineRule="auto"/>
        <w:ind w:firstLine="0"/>
      </w:pPr>
      <w:r>
        <w:rPr>
          <w:rFonts w:ascii="Times New Roman" w:hAnsi="Times New Roman" w:eastAsia="宋体"/>
          <w:b/>
          <w:sz w:val="19"/>
        </w:rPr>
        <w:t>报文示例：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5"/>
        <w:gridCol w:w="1165"/>
        <w:gridCol w:w="962"/>
        <w:gridCol w:w="953"/>
        <w:gridCol w:w="5171"/>
        <w:gridCol w:w="6543"/>
      </w:tblGrid>
      <w:tr w14:paraId="74C38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7409B13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方向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5B65BFC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CMD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1E57840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ADDR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1CC2415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SN</w:t>
            </w:r>
          </w:p>
        </w:tc>
        <w:tc>
          <w:tcPr>
            <w:tcW w:w="3118" w:type="dxa"/>
            <w:shd w:val="clear" w:color="auto" w:fill="E2EFDA"/>
            <w:vAlign w:val="center"/>
          </w:tcPr>
          <w:p w14:paraId="3A8B528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PAYLOAD（HEX）</w:t>
            </w:r>
          </w:p>
        </w:tc>
        <w:tc>
          <w:tcPr>
            <w:tcW w:w="6520" w:type="dxa"/>
            <w:shd w:val="clear" w:color="auto" w:fill="E2EFDA"/>
            <w:vAlign w:val="center"/>
          </w:tcPr>
          <w:p w14:paraId="39CD318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完整帧（HEX）</w:t>
            </w:r>
          </w:p>
        </w:tc>
      </w:tr>
      <w:tr w14:paraId="26BDB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26E7F29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请求</w:t>
            </w:r>
          </w:p>
        </w:tc>
        <w:tc>
          <w:tcPr>
            <w:tcW w:w="1134" w:type="dxa"/>
            <w:vAlign w:val="center"/>
          </w:tcPr>
          <w:p w14:paraId="43167895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0x0D</w:t>
            </w:r>
          </w:p>
        </w:tc>
        <w:tc>
          <w:tcPr>
            <w:tcW w:w="1134" w:type="dxa"/>
            <w:vAlign w:val="center"/>
          </w:tcPr>
          <w:p w14:paraId="4D80D0BB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0x30</w:t>
            </w:r>
          </w:p>
        </w:tc>
        <w:tc>
          <w:tcPr>
            <w:tcW w:w="1134" w:type="dxa"/>
            <w:vAlign w:val="center"/>
          </w:tcPr>
          <w:p w14:paraId="00E2B871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3118" w:type="dxa"/>
            <w:vAlign w:val="center"/>
          </w:tcPr>
          <w:p w14:paraId="08927CDC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00</w:t>
            </w:r>
          </w:p>
        </w:tc>
        <w:tc>
          <w:tcPr>
            <w:tcW w:w="6520" w:type="dxa"/>
            <w:vAlign w:val="center"/>
          </w:tcPr>
          <w:p w14:paraId="5DA56D55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AA 30 04 0D 00 00 F3</w:t>
            </w:r>
          </w:p>
        </w:tc>
      </w:tr>
      <w:tr w14:paraId="33E9A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03AA7FB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响应</w:t>
            </w:r>
          </w:p>
        </w:tc>
        <w:tc>
          <w:tcPr>
            <w:tcW w:w="1134" w:type="dxa"/>
            <w:vAlign w:val="center"/>
          </w:tcPr>
          <w:p w14:paraId="497C5061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0x0E</w:t>
            </w:r>
          </w:p>
        </w:tc>
        <w:tc>
          <w:tcPr>
            <w:tcW w:w="1134" w:type="dxa"/>
            <w:vAlign w:val="center"/>
          </w:tcPr>
          <w:p w14:paraId="04ED8D14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0xEF</w:t>
            </w:r>
          </w:p>
        </w:tc>
        <w:tc>
          <w:tcPr>
            <w:tcW w:w="1134" w:type="dxa"/>
            <w:vAlign w:val="center"/>
          </w:tcPr>
          <w:p w14:paraId="327BD66A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3118" w:type="dxa"/>
            <w:vAlign w:val="center"/>
          </w:tcPr>
          <w:p w14:paraId="748DBF8F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5A 00 50 00 07 02 10 00 20 00 00 00 00 00 00 00 00 00 00 00 00 00 00 00 00 00 00 00 00 00 00 00 00 00 00 00 00</w:t>
            </w:r>
          </w:p>
        </w:tc>
        <w:tc>
          <w:tcPr>
            <w:tcW w:w="6520" w:type="dxa"/>
            <w:vAlign w:val="center"/>
          </w:tcPr>
          <w:p w14:paraId="01675D1D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AA EF 28 0E 00 5A 00 50 00 07 02 10 00 20 00 00 00 00 00 00 00 00 00 00 00 00 00 00 00 00 00 00 00 00 00 00 00 00 00 00 00 00 0F</w:t>
            </w:r>
          </w:p>
        </w:tc>
      </w:tr>
    </w:tbl>
    <w:p w14:paraId="48FAA981">
      <w:pPr>
        <w:spacing w:before="40" w:after="40"/>
      </w:pPr>
      <w:r>
        <w:rPr>
          <w:rFonts w:ascii="Times New Roman" w:hAnsi="Times New Roman" w:eastAsia="宋体"/>
          <w:b/>
          <w:sz w:val="19"/>
        </w:rPr>
        <w:t>响应 PAYLOAD 字段明细：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3"/>
        <w:gridCol w:w="1147"/>
        <w:gridCol w:w="953"/>
        <w:gridCol w:w="944"/>
        <w:gridCol w:w="1121"/>
        <w:gridCol w:w="564"/>
        <w:gridCol w:w="3503"/>
        <w:gridCol w:w="6535"/>
      </w:tblGrid>
      <w:tr w14:paraId="6299B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E2EFDA"/>
            <w:vAlign w:val="center"/>
          </w:tcPr>
          <w:p w14:paraId="5CE1967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偏移</w:t>
            </w:r>
          </w:p>
        </w:tc>
        <w:tc>
          <w:tcPr>
            <w:tcW w:w="1020" w:type="dxa"/>
            <w:shd w:val="clear" w:color="auto" w:fill="E2EFDA"/>
            <w:vAlign w:val="center"/>
          </w:tcPr>
          <w:p w14:paraId="5F18C57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字段名称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584316D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长度</w:t>
            </w:r>
          </w:p>
        </w:tc>
        <w:tc>
          <w:tcPr>
            <w:tcW w:w="680" w:type="dxa"/>
            <w:shd w:val="clear" w:color="auto" w:fill="E2EFDA"/>
            <w:vAlign w:val="center"/>
          </w:tcPr>
          <w:p w14:paraId="076E201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类型</w:t>
            </w:r>
          </w:p>
        </w:tc>
        <w:tc>
          <w:tcPr>
            <w:tcW w:w="963" w:type="dxa"/>
            <w:shd w:val="clear" w:color="auto" w:fill="E2EFDA"/>
            <w:vAlign w:val="center"/>
          </w:tcPr>
          <w:p w14:paraId="0D0269B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取值范围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2413858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必填</w:t>
            </w:r>
          </w:p>
        </w:tc>
        <w:tc>
          <w:tcPr>
            <w:tcW w:w="2551" w:type="dxa"/>
            <w:shd w:val="clear" w:color="auto" w:fill="E2EFDA"/>
            <w:vAlign w:val="center"/>
          </w:tcPr>
          <w:p w14:paraId="4400DC5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示例值</w:t>
            </w:r>
          </w:p>
        </w:tc>
        <w:tc>
          <w:tcPr>
            <w:tcW w:w="7767" w:type="dxa"/>
            <w:shd w:val="clear" w:color="auto" w:fill="E2EFDA"/>
            <w:vAlign w:val="center"/>
          </w:tcPr>
          <w:p w14:paraId="021968C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说明</w:t>
            </w:r>
          </w:p>
        </w:tc>
      </w:tr>
      <w:tr w14:paraId="2BBF2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7A603BB0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1020" w:type="dxa"/>
            <w:vAlign w:val="center"/>
          </w:tcPr>
          <w:p w14:paraId="51B657D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输入开路电压</w:t>
            </w:r>
          </w:p>
        </w:tc>
        <w:tc>
          <w:tcPr>
            <w:tcW w:w="510" w:type="dxa"/>
            <w:vAlign w:val="center"/>
          </w:tcPr>
          <w:p w14:paraId="096C9589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</w:t>
            </w:r>
          </w:p>
        </w:tc>
        <w:tc>
          <w:tcPr>
            <w:tcW w:w="680" w:type="dxa"/>
            <w:vAlign w:val="center"/>
          </w:tcPr>
          <w:p w14:paraId="6FC1C44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uint16</w:t>
            </w:r>
          </w:p>
        </w:tc>
        <w:tc>
          <w:tcPr>
            <w:tcW w:w="963" w:type="dxa"/>
            <w:vAlign w:val="center"/>
          </w:tcPr>
          <w:p w14:paraId="63D3064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0~6553.5</w:t>
            </w:r>
          </w:p>
        </w:tc>
        <w:tc>
          <w:tcPr>
            <w:tcW w:w="510" w:type="dxa"/>
            <w:vAlign w:val="center"/>
          </w:tcPr>
          <w:p w14:paraId="382EB4C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49F67C82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0x005A</w:t>
            </w:r>
          </w:p>
        </w:tc>
        <w:tc>
          <w:tcPr>
            <w:tcW w:w="7767" w:type="dxa"/>
            <w:vAlign w:val="center"/>
          </w:tcPr>
          <w:p w14:paraId="5369497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单位0.1V</w:t>
            </w:r>
          </w:p>
        </w:tc>
      </w:tr>
      <w:tr w14:paraId="4195D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553E551E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3</w:t>
            </w:r>
          </w:p>
        </w:tc>
        <w:tc>
          <w:tcPr>
            <w:tcW w:w="1020" w:type="dxa"/>
            <w:vAlign w:val="center"/>
          </w:tcPr>
          <w:p w14:paraId="448941D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目标电流</w:t>
            </w:r>
          </w:p>
        </w:tc>
        <w:tc>
          <w:tcPr>
            <w:tcW w:w="510" w:type="dxa"/>
            <w:vAlign w:val="center"/>
          </w:tcPr>
          <w:p w14:paraId="2D63A957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</w:t>
            </w:r>
          </w:p>
        </w:tc>
        <w:tc>
          <w:tcPr>
            <w:tcW w:w="680" w:type="dxa"/>
            <w:vAlign w:val="center"/>
          </w:tcPr>
          <w:p w14:paraId="29F768D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int16</w:t>
            </w:r>
          </w:p>
        </w:tc>
        <w:tc>
          <w:tcPr>
            <w:tcW w:w="963" w:type="dxa"/>
            <w:vAlign w:val="center"/>
          </w:tcPr>
          <w:p w14:paraId="4D0D90E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-327.68~327.67</w:t>
            </w:r>
          </w:p>
        </w:tc>
        <w:tc>
          <w:tcPr>
            <w:tcW w:w="510" w:type="dxa"/>
            <w:vAlign w:val="center"/>
          </w:tcPr>
          <w:p w14:paraId="4AA44EC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0106DA24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0x0050</w:t>
            </w:r>
          </w:p>
        </w:tc>
        <w:tc>
          <w:tcPr>
            <w:tcW w:w="7767" w:type="dxa"/>
            <w:vAlign w:val="center"/>
          </w:tcPr>
          <w:p w14:paraId="06A7F2B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单位0.01A</w:t>
            </w:r>
          </w:p>
        </w:tc>
      </w:tr>
      <w:tr w14:paraId="76836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541196B7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5</w:t>
            </w:r>
          </w:p>
        </w:tc>
        <w:tc>
          <w:tcPr>
            <w:tcW w:w="1020" w:type="dxa"/>
            <w:vAlign w:val="center"/>
          </w:tcPr>
          <w:p w14:paraId="7E0DED4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工作状态</w:t>
            </w:r>
          </w:p>
        </w:tc>
        <w:tc>
          <w:tcPr>
            <w:tcW w:w="510" w:type="dxa"/>
            <w:vAlign w:val="center"/>
          </w:tcPr>
          <w:p w14:paraId="2D8F53A3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3337FB1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uint8</w:t>
            </w:r>
          </w:p>
        </w:tc>
        <w:tc>
          <w:tcPr>
            <w:tcW w:w="963" w:type="dxa"/>
            <w:vAlign w:val="center"/>
          </w:tcPr>
          <w:p w14:paraId="68ECDC0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0~9</w:t>
            </w:r>
          </w:p>
        </w:tc>
        <w:tc>
          <w:tcPr>
            <w:tcW w:w="510" w:type="dxa"/>
            <w:vAlign w:val="center"/>
          </w:tcPr>
          <w:p w14:paraId="5917E5A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207CC8C4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0x07</w:t>
            </w:r>
          </w:p>
        </w:tc>
        <w:tc>
          <w:tcPr>
            <w:tcW w:w="7767" w:type="dxa"/>
            <w:vAlign w:val="center"/>
          </w:tcPr>
          <w:p w14:paraId="2EFA2D3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0关闭；1错误检查；2参数准备；3等待输入稳定；4等待电压稳定；5检查输入类型；6开始MPPT；7 MPPT中；8适配器输入中；9适配器复位</w:t>
            </w:r>
          </w:p>
        </w:tc>
      </w:tr>
      <w:tr w14:paraId="348A2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406579EB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6</w:t>
            </w:r>
          </w:p>
        </w:tc>
        <w:tc>
          <w:tcPr>
            <w:tcW w:w="1020" w:type="dxa"/>
            <w:vAlign w:val="center"/>
          </w:tcPr>
          <w:p w14:paraId="2A56AEC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输入类型</w:t>
            </w:r>
          </w:p>
        </w:tc>
        <w:tc>
          <w:tcPr>
            <w:tcW w:w="510" w:type="dxa"/>
            <w:vAlign w:val="center"/>
          </w:tcPr>
          <w:p w14:paraId="2D547C3C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355E1F9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uint8</w:t>
            </w:r>
          </w:p>
        </w:tc>
        <w:tc>
          <w:tcPr>
            <w:tcW w:w="963" w:type="dxa"/>
            <w:vAlign w:val="center"/>
          </w:tcPr>
          <w:p w14:paraId="797F973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0~2</w:t>
            </w:r>
          </w:p>
        </w:tc>
        <w:tc>
          <w:tcPr>
            <w:tcW w:w="510" w:type="dxa"/>
            <w:vAlign w:val="center"/>
          </w:tcPr>
          <w:p w14:paraId="71F2D65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42862E86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0x02</w:t>
            </w:r>
          </w:p>
        </w:tc>
        <w:tc>
          <w:tcPr>
            <w:tcW w:w="7767" w:type="dxa"/>
            <w:vAlign w:val="center"/>
          </w:tcPr>
          <w:p w14:paraId="56201EA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0无；1适配器；2太阳能</w:t>
            </w:r>
          </w:p>
        </w:tc>
      </w:tr>
      <w:tr w14:paraId="67A50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449BA3DF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7</w:t>
            </w:r>
          </w:p>
        </w:tc>
        <w:tc>
          <w:tcPr>
            <w:tcW w:w="1020" w:type="dxa"/>
            <w:vAlign w:val="center"/>
          </w:tcPr>
          <w:p w14:paraId="66C74AD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输入适配器电压</w:t>
            </w:r>
          </w:p>
        </w:tc>
        <w:tc>
          <w:tcPr>
            <w:tcW w:w="510" w:type="dxa"/>
            <w:vAlign w:val="center"/>
          </w:tcPr>
          <w:p w14:paraId="33288B6A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</w:t>
            </w:r>
          </w:p>
        </w:tc>
        <w:tc>
          <w:tcPr>
            <w:tcW w:w="680" w:type="dxa"/>
            <w:vAlign w:val="center"/>
          </w:tcPr>
          <w:p w14:paraId="2000705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uint16</w:t>
            </w:r>
          </w:p>
        </w:tc>
        <w:tc>
          <w:tcPr>
            <w:tcW w:w="963" w:type="dxa"/>
            <w:vAlign w:val="center"/>
          </w:tcPr>
          <w:p w14:paraId="12594D8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0~6553.5</w:t>
            </w:r>
          </w:p>
        </w:tc>
        <w:tc>
          <w:tcPr>
            <w:tcW w:w="510" w:type="dxa"/>
            <w:vAlign w:val="center"/>
          </w:tcPr>
          <w:p w14:paraId="6CCAB6E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5A927236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0x0010</w:t>
            </w:r>
          </w:p>
        </w:tc>
        <w:tc>
          <w:tcPr>
            <w:tcW w:w="7767" w:type="dxa"/>
            <w:vAlign w:val="center"/>
          </w:tcPr>
          <w:p w14:paraId="18884C4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单位0.1V</w:t>
            </w:r>
          </w:p>
        </w:tc>
      </w:tr>
      <w:tr w14:paraId="776C3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4CA8C9DD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9</w:t>
            </w:r>
          </w:p>
        </w:tc>
        <w:tc>
          <w:tcPr>
            <w:tcW w:w="1020" w:type="dxa"/>
            <w:vAlign w:val="center"/>
          </w:tcPr>
          <w:p w14:paraId="09AEA41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输入太阳能电压</w:t>
            </w:r>
          </w:p>
        </w:tc>
        <w:tc>
          <w:tcPr>
            <w:tcW w:w="510" w:type="dxa"/>
            <w:vAlign w:val="center"/>
          </w:tcPr>
          <w:p w14:paraId="2233B814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</w:t>
            </w:r>
          </w:p>
        </w:tc>
        <w:tc>
          <w:tcPr>
            <w:tcW w:w="680" w:type="dxa"/>
            <w:vAlign w:val="center"/>
          </w:tcPr>
          <w:p w14:paraId="197DE86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uint16</w:t>
            </w:r>
          </w:p>
        </w:tc>
        <w:tc>
          <w:tcPr>
            <w:tcW w:w="963" w:type="dxa"/>
            <w:vAlign w:val="center"/>
          </w:tcPr>
          <w:p w14:paraId="3A74489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0~6553.5</w:t>
            </w:r>
          </w:p>
        </w:tc>
        <w:tc>
          <w:tcPr>
            <w:tcW w:w="510" w:type="dxa"/>
            <w:vAlign w:val="center"/>
          </w:tcPr>
          <w:p w14:paraId="0EF3C53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00F35ECB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0x0020</w:t>
            </w:r>
          </w:p>
        </w:tc>
        <w:tc>
          <w:tcPr>
            <w:tcW w:w="7767" w:type="dxa"/>
            <w:vAlign w:val="center"/>
          </w:tcPr>
          <w:p w14:paraId="7F70CFD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单位0.1V</w:t>
            </w:r>
          </w:p>
        </w:tc>
      </w:tr>
      <w:tr w14:paraId="10A5A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7CE03010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11</w:t>
            </w:r>
          </w:p>
        </w:tc>
        <w:tc>
          <w:tcPr>
            <w:tcW w:w="1020" w:type="dxa"/>
            <w:vAlign w:val="center"/>
          </w:tcPr>
          <w:p w14:paraId="5E970A4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输入电流</w:t>
            </w:r>
          </w:p>
        </w:tc>
        <w:tc>
          <w:tcPr>
            <w:tcW w:w="510" w:type="dxa"/>
            <w:vAlign w:val="center"/>
          </w:tcPr>
          <w:p w14:paraId="52789C8A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</w:t>
            </w:r>
          </w:p>
        </w:tc>
        <w:tc>
          <w:tcPr>
            <w:tcW w:w="680" w:type="dxa"/>
            <w:vAlign w:val="center"/>
          </w:tcPr>
          <w:p w14:paraId="2990948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uint16</w:t>
            </w:r>
          </w:p>
        </w:tc>
        <w:tc>
          <w:tcPr>
            <w:tcW w:w="963" w:type="dxa"/>
            <w:vAlign w:val="center"/>
          </w:tcPr>
          <w:p w14:paraId="10117E3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0~655.35</w:t>
            </w:r>
          </w:p>
        </w:tc>
        <w:tc>
          <w:tcPr>
            <w:tcW w:w="510" w:type="dxa"/>
            <w:vAlign w:val="center"/>
          </w:tcPr>
          <w:p w14:paraId="7E4B3CB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4CF2BD8C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</w:t>
            </w:r>
          </w:p>
        </w:tc>
        <w:tc>
          <w:tcPr>
            <w:tcW w:w="7767" w:type="dxa"/>
            <w:vAlign w:val="center"/>
          </w:tcPr>
          <w:p w14:paraId="493DF9D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单位0.01A</w:t>
            </w:r>
          </w:p>
        </w:tc>
      </w:tr>
      <w:tr w14:paraId="53554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1B3CED39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13</w:t>
            </w:r>
          </w:p>
        </w:tc>
        <w:tc>
          <w:tcPr>
            <w:tcW w:w="1020" w:type="dxa"/>
            <w:vAlign w:val="center"/>
          </w:tcPr>
          <w:p w14:paraId="1614315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输入功率</w:t>
            </w:r>
          </w:p>
        </w:tc>
        <w:tc>
          <w:tcPr>
            <w:tcW w:w="510" w:type="dxa"/>
            <w:vAlign w:val="center"/>
          </w:tcPr>
          <w:p w14:paraId="14F755FF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</w:t>
            </w:r>
          </w:p>
        </w:tc>
        <w:tc>
          <w:tcPr>
            <w:tcW w:w="680" w:type="dxa"/>
            <w:vAlign w:val="center"/>
          </w:tcPr>
          <w:p w14:paraId="4140CE3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uint16</w:t>
            </w:r>
          </w:p>
        </w:tc>
        <w:tc>
          <w:tcPr>
            <w:tcW w:w="963" w:type="dxa"/>
            <w:vAlign w:val="center"/>
          </w:tcPr>
          <w:p w14:paraId="3E7ABEE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0~6553.5</w:t>
            </w:r>
          </w:p>
        </w:tc>
        <w:tc>
          <w:tcPr>
            <w:tcW w:w="510" w:type="dxa"/>
            <w:vAlign w:val="center"/>
          </w:tcPr>
          <w:p w14:paraId="47483D9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4AA06973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</w:t>
            </w:r>
          </w:p>
        </w:tc>
        <w:tc>
          <w:tcPr>
            <w:tcW w:w="7767" w:type="dxa"/>
            <w:vAlign w:val="center"/>
          </w:tcPr>
          <w:p w14:paraId="0C76D86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单位0.1W</w:t>
            </w:r>
          </w:p>
        </w:tc>
      </w:tr>
      <w:tr w14:paraId="4AFF2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139AD6D5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15</w:t>
            </w:r>
          </w:p>
        </w:tc>
        <w:tc>
          <w:tcPr>
            <w:tcW w:w="1020" w:type="dxa"/>
            <w:vAlign w:val="center"/>
          </w:tcPr>
          <w:p w14:paraId="09E8281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输出电压</w:t>
            </w:r>
          </w:p>
        </w:tc>
        <w:tc>
          <w:tcPr>
            <w:tcW w:w="510" w:type="dxa"/>
            <w:vAlign w:val="center"/>
          </w:tcPr>
          <w:p w14:paraId="6D8DE8CA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</w:t>
            </w:r>
          </w:p>
        </w:tc>
        <w:tc>
          <w:tcPr>
            <w:tcW w:w="680" w:type="dxa"/>
            <w:vAlign w:val="center"/>
          </w:tcPr>
          <w:p w14:paraId="2E6B7C1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uint16</w:t>
            </w:r>
          </w:p>
        </w:tc>
        <w:tc>
          <w:tcPr>
            <w:tcW w:w="963" w:type="dxa"/>
            <w:vAlign w:val="center"/>
          </w:tcPr>
          <w:p w14:paraId="3A3071F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0~6553.5</w:t>
            </w:r>
          </w:p>
        </w:tc>
        <w:tc>
          <w:tcPr>
            <w:tcW w:w="510" w:type="dxa"/>
            <w:vAlign w:val="center"/>
          </w:tcPr>
          <w:p w14:paraId="12B9464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645055CF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</w:t>
            </w:r>
          </w:p>
        </w:tc>
        <w:tc>
          <w:tcPr>
            <w:tcW w:w="7767" w:type="dxa"/>
            <w:vAlign w:val="center"/>
          </w:tcPr>
          <w:p w14:paraId="2AC2357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单位0.1V</w:t>
            </w:r>
          </w:p>
        </w:tc>
      </w:tr>
      <w:tr w14:paraId="67ECD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2ED3D7A3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17</w:t>
            </w:r>
          </w:p>
        </w:tc>
        <w:tc>
          <w:tcPr>
            <w:tcW w:w="1020" w:type="dxa"/>
            <w:vAlign w:val="center"/>
          </w:tcPr>
          <w:p w14:paraId="18CB5C6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输出电流</w:t>
            </w:r>
          </w:p>
        </w:tc>
        <w:tc>
          <w:tcPr>
            <w:tcW w:w="510" w:type="dxa"/>
            <w:vAlign w:val="center"/>
          </w:tcPr>
          <w:p w14:paraId="4925FE55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</w:t>
            </w:r>
          </w:p>
        </w:tc>
        <w:tc>
          <w:tcPr>
            <w:tcW w:w="680" w:type="dxa"/>
            <w:vAlign w:val="center"/>
          </w:tcPr>
          <w:p w14:paraId="274C937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uint16</w:t>
            </w:r>
          </w:p>
        </w:tc>
        <w:tc>
          <w:tcPr>
            <w:tcW w:w="963" w:type="dxa"/>
            <w:vAlign w:val="center"/>
          </w:tcPr>
          <w:p w14:paraId="08D6761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0~655.35</w:t>
            </w:r>
          </w:p>
        </w:tc>
        <w:tc>
          <w:tcPr>
            <w:tcW w:w="510" w:type="dxa"/>
            <w:vAlign w:val="center"/>
          </w:tcPr>
          <w:p w14:paraId="2D0DE1E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075F9DDB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</w:t>
            </w:r>
          </w:p>
        </w:tc>
        <w:tc>
          <w:tcPr>
            <w:tcW w:w="7767" w:type="dxa"/>
            <w:vAlign w:val="center"/>
          </w:tcPr>
          <w:p w14:paraId="36EC23F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单位0.01A</w:t>
            </w:r>
          </w:p>
        </w:tc>
      </w:tr>
      <w:tr w14:paraId="1DACD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34C2568B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19</w:t>
            </w:r>
          </w:p>
        </w:tc>
        <w:tc>
          <w:tcPr>
            <w:tcW w:w="1020" w:type="dxa"/>
            <w:vAlign w:val="center"/>
          </w:tcPr>
          <w:p w14:paraId="3C8D091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输出功率</w:t>
            </w:r>
          </w:p>
        </w:tc>
        <w:tc>
          <w:tcPr>
            <w:tcW w:w="510" w:type="dxa"/>
            <w:vAlign w:val="center"/>
          </w:tcPr>
          <w:p w14:paraId="048F7AB8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</w:t>
            </w:r>
          </w:p>
        </w:tc>
        <w:tc>
          <w:tcPr>
            <w:tcW w:w="680" w:type="dxa"/>
            <w:vAlign w:val="center"/>
          </w:tcPr>
          <w:p w14:paraId="11F6D49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uint16</w:t>
            </w:r>
          </w:p>
        </w:tc>
        <w:tc>
          <w:tcPr>
            <w:tcW w:w="963" w:type="dxa"/>
            <w:vAlign w:val="center"/>
          </w:tcPr>
          <w:p w14:paraId="2436C58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0~6553.5</w:t>
            </w:r>
          </w:p>
        </w:tc>
        <w:tc>
          <w:tcPr>
            <w:tcW w:w="510" w:type="dxa"/>
            <w:vAlign w:val="center"/>
          </w:tcPr>
          <w:p w14:paraId="73652CC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52FEA728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</w:t>
            </w:r>
          </w:p>
        </w:tc>
        <w:tc>
          <w:tcPr>
            <w:tcW w:w="7767" w:type="dxa"/>
            <w:vAlign w:val="center"/>
          </w:tcPr>
          <w:p w14:paraId="348867B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单位0.1W</w:t>
            </w:r>
          </w:p>
        </w:tc>
      </w:tr>
      <w:tr w14:paraId="0B297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491CAA93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21</w:t>
            </w:r>
          </w:p>
        </w:tc>
        <w:tc>
          <w:tcPr>
            <w:tcW w:w="1020" w:type="dxa"/>
            <w:vAlign w:val="center"/>
          </w:tcPr>
          <w:p w14:paraId="5CA5EE5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温度</w:t>
            </w:r>
          </w:p>
        </w:tc>
        <w:tc>
          <w:tcPr>
            <w:tcW w:w="510" w:type="dxa"/>
            <w:vAlign w:val="center"/>
          </w:tcPr>
          <w:p w14:paraId="659812D2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46DA3FC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int8</w:t>
            </w:r>
          </w:p>
        </w:tc>
        <w:tc>
          <w:tcPr>
            <w:tcW w:w="963" w:type="dxa"/>
            <w:vAlign w:val="center"/>
          </w:tcPr>
          <w:p w14:paraId="7B39F0E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-128~127</w:t>
            </w:r>
          </w:p>
        </w:tc>
        <w:tc>
          <w:tcPr>
            <w:tcW w:w="510" w:type="dxa"/>
            <w:vAlign w:val="center"/>
          </w:tcPr>
          <w:p w14:paraId="19B286C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7442CE19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</w:t>
            </w:r>
          </w:p>
        </w:tc>
        <w:tc>
          <w:tcPr>
            <w:tcW w:w="7767" w:type="dxa"/>
            <w:vAlign w:val="center"/>
          </w:tcPr>
          <w:p w14:paraId="59BA18D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单位℃</w:t>
            </w:r>
          </w:p>
        </w:tc>
      </w:tr>
      <w:tr w14:paraId="1A946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737C9004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22</w:t>
            </w:r>
          </w:p>
        </w:tc>
        <w:tc>
          <w:tcPr>
            <w:tcW w:w="1020" w:type="dxa"/>
            <w:vAlign w:val="center"/>
          </w:tcPr>
          <w:p w14:paraId="51AB34A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状态</w:t>
            </w:r>
          </w:p>
        </w:tc>
        <w:tc>
          <w:tcPr>
            <w:tcW w:w="510" w:type="dxa"/>
            <w:vAlign w:val="center"/>
          </w:tcPr>
          <w:p w14:paraId="4856E1A5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4365D5C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uint8</w:t>
            </w:r>
          </w:p>
        </w:tc>
        <w:tc>
          <w:tcPr>
            <w:tcW w:w="963" w:type="dxa"/>
            <w:vAlign w:val="center"/>
          </w:tcPr>
          <w:p w14:paraId="1A0597D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-</w:t>
            </w:r>
          </w:p>
        </w:tc>
        <w:tc>
          <w:tcPr>
            <w:tcW w:w="510" w:type="dxa"/>
            <w:vAlign w:val="center"/>
          </w:tcPr>
          <w:p w14:paraId="3B03D03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22BCA39B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7767" w:type="dxa"/>
            <w:vAlign w:val="center"/>
          </w:tcPr>
          <w:p w14:paraId="471800F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状态标志</w:t>
            </w:r>
          </w:p>
        </w:tc>
      </w:tr>
      <w:tr w14:paraId="19A7D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5BE21D59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23</w:t>
            </w:r>
          </w:p>
        </w:tc>
        <w:tc>
          <w:tcPr>
            <w:tcW w:w="1020" w:type="dxa"/>
            <w:vAlign w:val="center"/>
          </w:tcPr>
          <w:p w14:paraId="70BB620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错误</w:t>
            </w:r>
          </w:p>
        </w:tc>
        <w:tc>
          <w:tcPr>
            <w:tcW w:w="510" w:type="dxa"/>
            <w:vAlign w:val="center"/>
          </w:tcPr>
          <w:p w14:paraId="63CCAECF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7037848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uint8</w:t>
            </w:r>
          </w:p>
        </w:tc>
        <w:tc>
          <w:tcPr>
            <w:tcW w:w="963" w:type="dxa"/>
            <w:vAlign w:val="center"/>
          </w:tcPr>
          <w:p w14:paraId="020B1D5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-</w:t>
            </w:r>
          </w:p>
        </w:tc>
        <w:tc>
          <w:tcPr>
            <w:tcW w:w="510" w:type="dxa"/>
            <w:vAlign w:val="center"/>
          </w:tcPr>
          <w:p w14:paraId="5DD1C92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3EC8E632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7767" w:type="dxa"/>
            <w:vAlign w:val="center"/>
          </w:tcPr>
          <w:p w14:paraId="7DB60D7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错误标志</w:t>
            </w:r>
          </w:p>
        </w:tc>
      </w:tr>
      <w:tr w14:paraId="48A4C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07E53169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24</w:t>
            </w:r>
          </w:p>
        </w:tc>
        <w:tc>
          <w:tcPr>
            <w:tcW w:w="1020" w:type="dxa"/>
            <w:vAlign w:val="center"/>
          </w:tcPr>
          <w:p w14:paraId="1A8B0F7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保留</w:t>
            </w:r>
          </w:p>
        </w:tc>
        <w:tc>
          <w:tcPr>
            <w:tcW w:w="510" w:type="dxa"/>
            <w:vAlign w:val="center"/>
          </w:tcPr>
          <w:p w14:paraId="7C372F7A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</w:t>
            </w:r>
          </w:p>
        </w:tc>
        <w:tc>
          <w:tcPr>
            <w:tcW w:w="680" w:type="dxa"/>
            <w:vAlign w:val="center"/>
          </w:tcPr>
          <w:p w14:paraId="00329C3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uint16</w:t>
            </w:r>
          </w:p>
        </w:tc>
        <w:tc>
          <w:tcPr>
            <w:tcW w:w="963" w:type="dxa"/>
            <w:vAlign w:val="center"/>
          </w:tcPr>
          <w:p w14:paraId="135850E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-</w:t>
            </w:r>
          </w:p>
        </w:tc>
        <w:tc>
          <w:tcPr>
            <w:tcW w:w="510" w:type="dxa"/>
            <w:vAlign w:val="center"/>
          </w:tcPr>
          <w:p w14:paraId="0CF65A8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可选</w:t>
            </w:r>
          </w:p>
        </w:tc>
        <w:tc>
          <w:tcPr>
            <w:tcW w:w="2551" w:type="dxa"/>
            <w:vAlign w:val="center"/>
          </w:tcPr>
          <w:p w14:paraId="2980CC35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0x0000</w:t>
            </w:r>
          </w:p>
        </w:tc>
        <w:tc>
          <w:tcPr>
            <w:tcW w:w="7767" w:type="dxa"/>
            <w:vAlign w:val="center"/>
          </w:tcPr>
          <w:p w14:paraId="2F10554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保留</w:t>
            </w:r>
          </w:p>
        </w:tc>
      </w:tr>
      <w:tr w14:paraId="4358E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30888C33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26</w:t>
            </w:r>
          </w:p>
        </w:tc>
        <w:tc>
          <w:tcPr>
            <w:tcW w:w="1020" w:type="dxa"/>
            <w:vAlign w:val="center"/>
          </w:tcPr>
          <w:p w14:paraId="3B71799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输入电压</w:t>
            </w:r>
          </w:p>
        </w:tc>
        <w:tc>
          <w:tcPr>
            <w:tcW w:w="510" w:type="dxa"/>
            <w:vAlign w:val="center"/>
          </w:tcPr>
          <w:p w14:paraId="4957CB63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</w:t>
            </w:r>
          </w:p>
        </w:tc>
        <w:tc>
          <w:tcPr>
            <w:tcW w:w="680" w:type="dxa"/>
            <w:vAlign w:val="center"/>
          </w:tcPr>
          <w:p w14:paraId="30A5C39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uint16</w:t>
            </w:r>
          </w:p>
        </w:tc>
        <w:tc>
          <w:tcPr>
            <w:tcW w:w="963" w:type="dxa"/>
            <w:vAlign w:val="center"/>
          </w:tcPr>
          <w:p w14:paraId="1FFF2F7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0~6553.5</w:t>
            </w:r>
          </w:p>
        </w:tc>
        <w:tc>
          <w:tcPr>
            <w:tcW w:w="510" w:type="dxa"/>
            <w:vAlign w:val="center"/>
          </w:tcPr>
          <w:p w14:paraId="66FA5FE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08F45739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</w:t>
            </w:r>
          </w:p>
        </w:tc>
        <w:tc>
          <w:tcPr>
            <w:tcW w:w="7767" w:type="dxa"/>
            <w:vAlign w:val="center"/>
          </w:tcPr>
          <w:p w14:paraId="18473E1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单位0.1V</w:t>
            </w:r>
          </w:p>
        </w:tc>
      </w:tr>
      <w:tr w14:paraId="4C227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01C2BBBE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28</w:t>
            </w:r>
          </w:p>
        </w:tc>
        <w:tc>
          <w:tcPr>
            <w:tcW w:w="1020" w:type="dxa"/>
            <w:vAlign w:val="center"/>
          </w:tcPr>
          <w:p w14:paraId="6E6584F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PID运算</w:t>
            </w:r>
          </w:p>
        </w:tc>
        <w:tc>
          <w:tcPr>
            <w:tcW w:w="510" w:type="dxa"/>
            <w:vAlign w:val="center"/>
          </w:tcPr>
          <w:p w14:paraId="44B2C576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1464E1F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uint8</w:t>
            </w:r>
          </w:p>
        </w:tc>
        <w:tc>
          <w:tcPr>
            <w:tcW w:w="963" w:type="dxa"/>
            <w:vAlign w:val="center"/>
          </w:tcPr>
          <w:p w14:paraId="2FE4058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0/1</w:t>
            </w:r>
          </w:p>
        </w:tc>
        <w:tc>
          <w:tcPr>
            <w:tcW w:w="510" w:type="dxa"/>
            <w:vAlign w:val="center"/>
          </w:tcPr>
          <w:p w14:paraId="1C2F9B6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3624226E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</w:t>
            </w:r>
          </w:p>
        </w:tc>
        <w:tc>
          <w:tcPr>
            <w:tcW w:w="7767" w:type="dxa"/>
            <w:vAlign w:val="center"/>
          </w:tcPr>
          <w:p w14:paraId="14E9CF5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1开始；0停止</w:t>
            </w:r>
          </w:p>
        </w:tc>
      </w:tr>
      <w:tr w14:paraId="1AB73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29D7B0DB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29</w:t>
            </w:r>
          </w:p>
        </w:tc>
        <w:tc>
          <w:tcPr>
            <w:tcW w:w="1020" w:type="dxa"/>
            <w:vAlign w:val="center"/>
          </w:tcPr>
          <w:p w14:paraId="74A6E5C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允许输入的最小电压</w:t>
            </w:r>
          </w:p>
        </w:tc>
        <w:tc>
          <w:tcPr>
            <w:tcW w:w="510" w:type="dxa"/>
            <w:vAlign w:val="center"/>
          </w:tcPr>
          <w:p w14:paraId="48BC290B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</w:t>
            </w:r>
          </w:p>
        </w:tc>
        <w:tc>
          <w:tcPr>
            <w:tcW w:w="680" w:type="dxa"/>
            <w:vAlign w:val="center"/>
          </w:tcPr>
          <w:p w14:paraId="36F321D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uint16</w:t>
            </w:r>
          </w:p>
        </w:tc>
        <w:tc>
          <w:tcPr>
            <w:tcW w:w="963" w:type="dxa"/>
            <w:vAlign w:val="center"/>
          </w:tcPr>
          <w:p w14:paraId="590CDFD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0~6553.5</w:t>
            </w:r>
          </w:p>
        </w:tc>
        <w:tc>
          <w:tcPr>
            <w:tcW w:w="510" w:type="dxa"/>
            <w:vAlign w:val="center"/>
          </w:tcPr>
          <w:p w14:paraId="41026BF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00FCF380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</w:t>
            </w:r>
          </w:p>
        </w:tc>
        <w:tc>
          <w:tcPr>
            <w:tcW w:w="7767" w:type="dxa"/>
            <w:vAlign w:val="center"/>
          </w:tcPr>
          <w:p w14:paraId="218BDF0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单位0.1V</w:t>
            </w:r>
          </w:p>
        </w:tc>
      </w:tr>
      <w:tr w14:paraId="594E5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6858EDC3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31</w:t>
            </w:r>
          </w:p>
        </w:tc>
        <w:tc>
          <w:tcPr>
            <w:tcW w:w="1020" w:type="dxa"/>
            <w:vAlign w:val="center"/>
          </w:tcPr>
          <w:p w14:paraId="77DD0E5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允许输入的最大电压</w:t>
            </w:r>
          </w:p>
        </w:tc>
        <w:tc>
          <w:tcPr>
            <w:tcW w:w="510" w:type="dxa"/>
            <w:vAlign w:val="center"/>
          </w:tcPr>
          <w:p w14:paraId="34B4CA40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</w:t>
            </w:r>
          </w:p>
        </w:tc>
        <w:tc>
          <w:tcPr>
            <w:tcW w:w="680" w:type="dxa"/>
            <w:vAlign w:val="center"/>
          </w:tcPr>
          <w:p w14:paraId="6064D28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uint16</w:t>
            </w:r>
          </w:p>
        </w:tc>
        <w:tc>
          <w:tcPr>
            <w:tcW w:w="963" w:type="dxa"/>
            <w:vAlign w:val="center"/>
          </w:tcPr>
          <w:p w14:paraId="59F7A70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0~6553.5</w:t>
            </w:r>
          </w:p>
        </w:tc>
        <w:tc>
          <w:tcPr>
            <w:tcW w:w="510" w:type="dxa"/>
            <w:vAlign w:val="center"/>
          </w:tcPr>
          <w:p w14:paraId="0E4C099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352CE5E1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</w:t>
            </w:r>
          </w:p>
        </w:tc>
        <w:tc>
          <w:tcPr>
            <w:tcW w:w="7767" w:type="dxa"/>
            <w:vAlign w:val="center"/>
          </w:tcPr>
          <w:p w14:paraId="3BC9909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单位0.1V</w:t>
            </w:r>
          </w:p>
        </w:tc>
      </w:tr>
      <w:tr w14:paraId="49BDC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75C6F991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33</w:t>
            </w:r>
          </w:p>
        </w:tc>
        <w:tc>
          <w:tcPr>
            <w:tcW w:w="1020" w:type="dxa"/>
            <w:vAlign w:val="center"/>
          </w:tcPr>
          <w:p w14:paraId="03F242F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允许输入的最大电流</w:t>
            </w:r>
          </w:p>
        </w:tc>
        <w:tc>
          <w:tcPr>
            <w:tcW w:w="510" w:type="dxa"/>
            <w:vAlign w:val="center"/>
          </w:tcPr>
          <w:p w14:paraId="2A29E8F5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</w:t>
            </w:r>
          </w:p>
        </w:tc>
        <w:tc>
          <w:tcPr>
            <w:tcW w:w="680" w:type="dxa"/>
            <w:vAlign w:val="center"/>
          </w:tcPr>
          <w:p w14:paraId="66575AF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uint16</w:t>
            </w:r>
          </w:p>
        </w:tc>
        <w:tc>
          <w:tcPr>
            <w:tcW w:w="963" w:type="dxa"/>
            <w:vAlign w:val="center"/>
          </w:tcPr>
          <w:p w14:paraId="6EBD23E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0~655.35</w:t>
            </w:r>
          </w:p>
        </w:tc>
        <w:tc>
          <w:tcPr>
            <w:tcW w:w="510" w:type="dxa"/>
            <w:vAlign w:val="center"/>
          </w:tcPr>
          <w:p w14:paraId="6084F3B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1CF6D605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</w:t>
            </w:r>
          </w:p>
        </w:tc>
        <w:tc>
          <w:tcPr>
            <w:tcW w:w="7767" w:type="dxa"/>
            <w:vAlign w:val="center"/>
          </w:tcPr>
          <w:p w14:paraId="1404BF1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单位0.01A</w:t>
            </w:r>
          </w:p>
        </w:tc>
      </w:tr>
      <w:tr w14:paraId="4CEE0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6EFC5EE5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35</w:t>
            </w:r>
          </w:p>
        </w:tc>
        <w:tc>
          <w:tcPr>
            <w:tcW w:w="1020" w:type="dxa"/>
            <w:vAlign w:val="center"/>
          </w:tcPr>
          <w:p w14:paraId="10FC121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允许输入的最大功率</w:t>
            </w:r>
          </w:p>
        </w:tc>
        <w:tc>
          <w:tcPr>
            <w:tcW w:w="510" w:type="dxa"/>
            <w:vAlign w:val="center"/>
          </w:tcPr>
          <w:p w14:paraId="102C1EED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</w:t>
            </w:r>
          </w:p>
        </w:tc>
        <w:tc>
          <w:tcPr>
            <w:tcW w:w="680" w:type="dxa"/>
            <w:vAlign w:val="center"/>
          </w:tcPr>
          <w:p w14:paraId="5C5B4A4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uint16</w:t>
            </w:r>
          </w:p>
        </w:tc>
        <w:tc>
          <w:tcPr>
            <w:tcW w:w="963" w:type="dxa"/>
            <w:vAlign w:val="center"/>
          </w:tcPr>
          <w:p w14:paraId="14C58A9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0~6553.5</w:t>
            </w:r>
          </w:p>
        </w:tc>
        <w:tc>
          <w:tcPr>
            <w:tcW w:w="510" w:type="dxa"/>
            <w:vAlign w:val="center"/>
          </w:tcPr>
          <w:p w14:paraId="5778352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06CB9D37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</w:t>
            </w:r>
          </w:p>
        </w:tc>
        <w:tc>
          <w:tcPr>
            <w:tcW w:w="7767" w:type="dxa"/>
            <w:vAlign w:val="center"/>
          </w:tcPr>
          <w:p w14:paraId="4381D60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单位0.1W</w:t>
            </w:r>
          </w:p>
        </w:tc>
      </w:tr>
      <w:tr w14:paraId="048D7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0BD8E800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37</w:t>
            </w:r>
          </w:p>
        </w:tc>
        <w:tc>
          <w:tcPr>
            <w:tcW w:w="1020" w:type="dxa"/>
            <w:vAlign w:val="center"/>
          </w:tcPr>
          <w:p w14:paraId="1A7AB1E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目标电压</w:t>
            </w:r>
          </w:p>
        </w:tc>
        <w:tc>
          <w:tcPr>
            <w:tcW w:w="510" w:type="dxa"/>
            <w:vAlign w:val="center"/>
          </w:tcPr>
          <w:p w14:paraId="3B441417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</w:t>
            </w:r>
          </w:p>
        </w:tc>
        <w:tc>
          <w:tcPr>
            <w:tcW w:w="680" w:type="dxa"/>
            <w:vAlign w:val="center"/>
          </w:tcPr>
          <w:p w14:paraId="01981F1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uint16</w:t>
            </w:r>
          </w:p>
        </w:tc>
        <w:tc>
          <w:tcPr>
            <w:tcW w:w="963" w:type="dxa"/>
            <w:vAlign w:val="center"/>
          </w:tcPr>
          <w:p w14:paraId="2CC62FA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0~6553.5</w:t>
            </w:r>
          </w:p>
        </w:tc>
        <w:tc>
          <w:tcPr>
            <w:tcW w:w="510" w:type="dxa"/>
            <w:vAlign w:val="center"/>
          </w:tcPr>
          <w:p w14:paraId="6128727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05CD1006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</w:t>
            </w:r>
          </w:p>
        </w:tc>
        <w:tc>
          <w:tcPr>
            <w:tcW w:w="7767" w:type="dxa"/>
            <w:vAlign w:val="center"/>
          </w:tcPr>
          <w:p w14:paraId="38AF989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单位0.1V</w:t>
            </w:r>
          </w:p>
        </w:tc>
      </w:tr>
    </w:tbl>
    <w:p w14:paraId="21F38FCD">
      <w:pPr>
        <w:spacing w:before="0" w:after="60"/>
      </w:pPr>
    </w:p>
    <w:p w14:paraId="027EA940">
      <w:pPr>
        <w:pStyle w:val="4"/>
        <w:spacing w:before="0" w:after="60"/>
        <w:jc w:val="left"/>
      </w:pPr>
      <w:r>
        <w:rPr>
          <w:rFonts w:ascii="Times New Roman" w:hAnsi="Times New Roman" w:eastAsia="黑体"/>
          <w:b/>
          <w:color w:val="1F4E78"/>
          <w:sz w:val="28"/>
        </w:rPr>
        <w:t>9. USB参数</w:t>
      </w:r>
    </w:p>
    <w:p w14:paraId="7004D430">
      <w:pPr>
        <w:pStyle w:val="5"/>
        <w:spacing w:before="0" w:after="60"/>
        <w:jc w:val="left"/>
      </w:pPr>
      <w:r>
        <w:rPr>
          <w:rFonts w:ascii="Times New Roman" w:hAnsi="Times New Roman" w:eastAsia="宋体"/>
          <w:b/>
          <w:sz w:val="19"/>
        </w:rPr>
        <w:t>获取USB参数  请求 0x0F  响应 0x10</w:t>
      </w:r>
    </w:p>
    <w:p w14:paraId="6E61CB59">
      <w:pPr>
        <w:spacing w:before="0" w:after="60" w:line="360" w:lineRule="auto"/>
        <w:ind w:firstLine="0"/>
      </w:pPr>
      <w:r>
        <w:rPr>
          <w:rFonts w:ascii="Times New Roman" w:hAnsi="Times New Roman" w:eastAsia="宋体"/>
          <w:b/>
          <w:sz w:val="19"/>
        </w:rPr>
        <w:t>请求：0x0F（上位机→下位机）  |  响应：0x10（下位机→上位机）</w:t>
      </w:r>
    </w:p>
    <w:p w14:paraId="3FE07B64">
      <w:pPr>
        <w:spacing w:before="0" w:after="60" w:line="360" w:lineRule="auto"/>
        <w:ind w:firstLine="0"/>
      </w:pPr>
      <w:r>
        <w:rPr>
          <w:rFonts w:ascii="Times New Roman" w:hAnsi="Times New Roman" w:eastAsia="宋体"/>
          <w:b w:val="0"/>
          <w:sz w:val="19"/>
        </w:rPr>
        <w:t>功能描述：获取USB总功率、各口电压电流、温度及错误状态。</w:t>
      </w:r>
    </w:p>
    <w:p w14:paraId="6E2A8C59">
      <w:pPr>
        <w:spacing w:before="0" w:after="60" w:line="360" w:lineRule="auto"/>
        <w:ind w:firstLine="0"/>
      </w:pPr>
      <w:r>
        <w:rPr>
          <w:rFonts w:ascii="Times New Roman" w:hAnsi="Times New Roman" w:eastAsia="宋体"/>
          <w:b w:val="0"/>
          <w:sz w:val="19"/>
        </w:rPr>
        <w:t>使用场景：USB充电详情、功率分配显示、过温/过载保护提示。</w:t>
      </w:r>
    </w:p>
    <w:p w14:paraId="311124BF">
      <w:pPr>
        <w:spacing w:before="0" w:after="60" w:line="360" w:lineRule="auto"/>
        <w:ind w:firstLine="0"/>
      </w:pPr>
      <w:r>
        <w:rPr>
          <w:rFonts w:ascii="Times New Roman" w:hAnsi="Times New Roman" w:eastAsia="宋体"/>
          <w:b/>
          <w:sz w:val="19"/>
        </w:rPr>
        <w:t>报文示例：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5"/>
        <w:gridCol w:w="1165"/>
        <w:gridCol w:w="962"/>
        <w:gridCol w:w="953"/>
        <w:gridCol w:w="5171"/>
        <w:gridCol w:w="6543"/>
      </w:tblGrid>
      <w:tr w14:paraId="0E89F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1CD8036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方向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08E8B18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CMD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5B08AEA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ADDR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44E4F45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SN</w:t>
            </w:r>
          </w:p>
        </w:tc>
        <w:tc>
          <w:tcPr>
            <w:tcW w:w="3118" w:type="dxa"/>
            <w:shd w:val="clear" w:color="auto" w:fill="E2EFDA"/>
            <w:vAlign w:val="center"/>
          </w:tcPr>
          <w:p w14:paraId="022F47D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PAYLOAD（HEX）</w:t>
            </w:r>
          </w:p>
        </w:tc>
        <w:tc>
          <w:tcPr>
            <w:tcW w:w="6520" w:type="dxa"/>
            <w:shd w:val="clear" w:color="auto" w:fill="E2EFDA"/>
            <w:vAlign w:val="center"/>
          </w:tcPr>
          <w:p w14:paraId="6272BE2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完整帧（HEX）</w:t>
            </w:r>
          </w:p>
        </w:tc>
      </w:tr>
      <w:tr w14:paraId="7157F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0A7F1CB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请求</w:t>
            </w:r>
          </w:p>
        </w:tc>
        <w:tc>
          <w:tcPr>
            <w:tcW w:w="1134" w:type="dxa"/>
            <w:vAlign w:val="center"/>
          </w:tcPr>
          <w:p w14:paraId="71045FD9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0x0F</w:t>
            </w:r>
          </w:p>
        </w:tc>
        <w:tc>
          <w:tcPr>
            <w:tcW w:w="1134" w:type="dxa"/>
            <w:vAlign w:val="center"/>
          </w:tcPr>
          <w:p w14:paraId="1187B88D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0x20</w:t>
            </w:r>
          </w:p>
        </w:tc>
        <w:tc>
          <w:tcPr>
            <w:tcW w:w="1134" w:type="dxa"/>
            <w:vAlign w:val="center"/>
          </w:tcPr>
          <w:p w14:paraId="2D6B27EA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3118" w:type="dxa"/>
            <w:vAlign w:val="center"/>
          </w:tcPr>
          <w:p w14:paraId="14585EBE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00</w:t>
            </w:r>
          </w:p>
        </w:tc>
        <w:tc>
          <w:tcPr>
            <w:tcW w:w="6520" w:type="dxa"/>
            <w:vAlign w:val="center"/>
          </w:tcPr>
          <w:p w14:paraId="288432B5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AA 20 04 0F 00 00 F1</w:t>
            </w:r>
          </w:p>
        </w:tc>
      </w:tr>
      <w:tr w14:paraId="1D16B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5DFD5F5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响应</w:t>
            </w:r>
          </w:p>
        </w:tc>
        <w:tc>
          <w:tcPr>
            <w:tcW w:w="1134" w:type="dxa"/>
            <w:vAlign w:val="center"/>
          </w:tcPr>
          <w:p w14:paraId="7D55F191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0x10</w:t>
            </w:r>
          </w:p>
        </w:tc>
        <w:tc>
          <w:tcPr>
            <w:tcW w:w="1134" w:type="dxa"/>
            <w:vAlign w:val="center"/>
          </w:tcPr>
          <w:p w14:paraId="38701633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0xEF</w:t>
            </w:r>
          </w:p>
        </w:tc>
        <w:tc>
          <w:tcPr>
            <w:tcW w:w="1134" w:type="dxa"/>
            <w:vAlign w:val="center"/>
          </w:tcPr>
          <w:p w14:paraId="26467E79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3118" w:type="dxa"/>
            <w:vAlign w:val="center"/>
          </w:tcPr>
          <w:p w14:paraId="3B866EFA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00 00 00 00 00 00 00 00 00 00 00 00 00 00 00 00 00 00 00 00 00 00 00 00 00 00 00 00 00</w:t>
            </w:r>
          </w:p>
        </w:tc>
        <w:tc>
          <w:tcPr>
            <w:tcW w:w="6520" w:type="dxa"/>
            <w:vAlign w:val="center"/>
          </w:tcPr>
          <w:p w14:paraId="617E97EB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AA EF 20 10 00 00 00 00 00 00 00 00 00 00 00 00 00 00 00 00 00 00 00 00 00 00 00 00 00 00 00 00 00 00 F0</w:t>
            </w:r>
          </w:p>
        </w:tc>
      </w:tr>
    </w:tbl>
    <w:p w14:paraId="7B4712D4">
      <w:pPr>
        <w:spacing w:before="40" w:after="40"/>
      </w:pPr>
      <w:r>
        <w:rPr>
          <w:rFonts w:ascii="Times New Roman" w:hAnsi="Times New Roman" w:eastAsia="宋体"/>
          <w:b/>
          <w:sz w:val="19"/>
        </w:rPr>
        <w:t>响应 PAYLOAD 字段明细：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3"/>
        <w:gridCol w:w="1147"/>
        <w:gridCol w:w="953"/>
        <w:gridCol w:w="944"/>
        <w:gridCol w:w="1121"/>
        <w:gridCol w:w="564"/>
        <w:gridCol w:w="3503"/>
        <w:gridCol w:w="6535"/>
      </w:tblGrid>
      <w:tr w14:paraId="6D18A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E2EFDA"/>
            <w:vAlign w:val="center"/>
          </w:tcPr>
          <w:p w14:paraId="3EF1EEB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偏移</w:t>
            </w:r>
          </w:p>
        </w:tc>
        <w:tc>
          <w:tcPr>
            <w:tcW w:w="1020" w:type="dxa"/>
            <w:shd w:val="clear" w:color="auto" w:fill="E2EFDA"/>
            <w:vAlign w:val="center"/>
          </w:tcPr>
          <w:p w14:paraId="33F10B3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字段名称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3065145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长度</w:t>
            </w:r>
          </w:p>
        </w:tc>
        <w:tc>
          <w:tcPr>
            <w:tcW w:w="680" w:type="dxa"/>
            <w:shd w:val="clear" w:color="auto" w:fill="E2EFDA"/>
            <w:vAlign w:val="center"/>
          </w:tcPr>
          <w:p w14:paraId="71FD29D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类型</w:t>
            </w:r>
          </w:p>
        </w:tc>
        <w:tc>
          <w:tcPr>
            <w:tcW w:w="963" w:type="dxa"/>
            <w:shd w:val="clear" w:color="auto" w:fill="E2EFDA"/>
            <w:vAlign w:val="center"/>
          </w:tcPr>
          <w:p w14:paraId="39598CD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取值范围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2E63540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必填</w:t>
            </w:r>
          </w:p>
        </w:tc>
        <w:tc>
          <w:tcPr>
            <w:tcW w:w="2551" w:type="dxa"/>
            <w:shd w:val="clear" w:color="auto" w:fill="E2EFDA"/>
            <w:vAlign w:val="center"/>
          </w:tcPr>
          <w:p w14:paraId="7F449F1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示例值</w:t>
            </w:r>
          </w:p>
        </w:tc>
        <w:tc>
          <w:tcPr>
            <w:tcW w:w="7767" w:type="dxa"/>
            <w:shd w:val="clear" w:color="auto" w:fill="E2EFDA"/>
            <w:vAlign w:val="center"/>
          </w:tcPr>
          <w:p w14:paraId="4AEC7F0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说明</w:t>
            </w:r>
          </w:p>
        </w:tc>
      </w:tr>
      <w:tr w14:paraId="1BC60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1F8BC002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1020" w:type="dxa"/>
            <w:vAlign w:val="center"/>
          </w:tcPr>
          <w:p w14:paraId="2E07D80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总功率</w:t>
            </w:r>
          </w:p>
        </w:tc>
        <w:tc>
          <w:tcPr>
            <w:tcW w:w="510" w:type="dxa"/>
            <w:vAlign w:val="center"/>
          </w:tcPr>
          <w:p w14:paraId="1EF44E3F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</w:t>
            </w:r>
          </w:p>
        </w:tc>
        <w:tc>
          <w:tcPr>
            <w:tcW w:w="680" w:type="dxa"/>
            <w:vAlign w:val="center"/>
          </w:tcPr>
          <w:p w14:paraId="1EC2A10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uint16</w:t>
            </w:r>
          </w:p>
        </w:tc>
        <w:tc>
          <w:tcPr>
            <w:tcW w:w="963" w:type="dxa"/>
            <w:vAlign w:val="center"/>
          </w:tcPr>
          <w:p w14:paraId="2BD1479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0~65535</w:t>
            </w:r>
          </w:p>
        </w:tc>
        <w:tc>
          <w:tcPr>
            <w:tcW w:w="510" w:type="dxa"/>
            <w:vAlign w:val="center"/>
          </w:tcPr>
          <w:p w14:paraId="7E17E77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2BE5E14F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</w:t>
            </w:r>
          </w:p>
        </w:tc>
        <w:tc>
          <w:tcPr>
            <w:tcW w:w="7767" w:type="dxa"/>
            <w:vAlign w:val="center"/>
          </w:tcPr>
          <w:p w14:paraId="7C8712C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单位1W</w:t>
            </w:r>
          </w:p>
        </w:tc>
      </w:tr>
      <w:tr w14:paraId="68350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7972B644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3</w:t>
            </w:r>
          </w:p>
        </w:tc>
        <w:tc>
          <w:tcPr>
            <w:tcW w:w="1020" w:type="dxa"/>
            <w:vAlign w:val="center"/>
          </w:tcPr>
          <w:p w14:paraId="759224A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总电流</w:t>
            </w:r>
          </w:p>
        </w:tc>
        <w:tc>
          <w:tcPr>
            <w:tcW w:w="510" w:type="dxa"/>
            <w:vAlign w:val="center"/>
          </w:tcPr>
          <w:p w14:paraId="6C87D654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</w:t>
            </w:r>
          </w:p>
        </w:tc>
        <w:tc>
          <w:tcPr>
            <w:tcW w:w="680" w:type="dxa"/>
            <w:vAlign w:val="center"/>
          </w:tcPr>
          <w:p w14:paraId="71828D2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uint16</w:t>
            </w:r>
          </w:p>
        </w:tc>
        <w:tc>
          <w:tcPr>
            <w:tcW w:w="963" w:type="dxa"/>
            <w:vAlign w:val="center"/>
          </w:tcPr>
          <w:p w14:paraId="6759EA5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0~65535</w:t>
            </w:r>
          </w:p>
        </w:tc>
        <w:tc>
          <w:tcPr>
            <w:tcW w:w="510" w:type="dxa"/>
            <w:vAlign w:val="center"/>
          </w:tcPr>
          <w:p w14:paraId="4284D40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41A36999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</w:t>
            </w:r>
          </w:p>
        </w:tc>
        <w:tc>
          <w:tcPr>
            <w:tcW w:w="7767" w:type="dxa"/>
            <w:vAlign w:val="center"/>
          </w:tcPr>
          <w:p w14:paraId="507F143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单位mA</w:t>
            </w:r>
          </w:p>
        </w:tc>
      </w:tr>
      <w:tr w14:paraId="5FAF0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30A56216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5</w:t>
            </w:r>
          </w:p>
        </w:tc>
        <w:tc>
          <w:tcPr>
            <w:tcW w:w="1020" w:type="dxa"/>
            <w:vAlign w:val="center"/>
          </w:tcPr>
          <w:p w14:paraId="4595008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USBA功率</w:t>
            </w:r>
          </w:p>
        </w:tc>
        <w:tc>
          <w:tcPr>
            <w:tcW w:w="510" w:type="dxa"/>
            <w:vAlign w:val="center"/>
          </w:tcPr>
          <w:p w14:paraId="0625E615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</w:t>
            </w:r>
          </w:p>
        </w:tc>
        <w:tc>
          <w:tcPr>
            <w:tcW w:w="680" w:type="dxa"/>
            <w:vAlign w:val="center"/>
          </w:tcPr>
          <w:p w14:paraId="1A5A162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uint16</w:t>
            </w:r>
          </w:p>
        </w:tc>
        <w:tc>
          <w:tcPr>
            <w:tcW w:w="963" w:type="dxa"/>
            <w:vAlign w:val="center"/>
          </w:tcPr>
          <w:p w14:paraId="40DB047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0~65535</w:t>
            </w:r>
          </w:p>
        </w:tc>
        <w:tc>
          <w:tcPr>
            <w:tcW w:w="510" w:type="dxa"/>
            <w:vAlign w:val="center"/>
          </w:tcPr>
          <w:p w14:paraId="36971E3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3AB2A5DD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</w:t>
            </w:r>
          </w:p>
        </w:tc>
        <w:tc>
          <w:tcPr>
            <w:tcW w:w="7767" w:type="dxa"/>
            <w:vAlign w:val="center"/>
          </w:tcPr>
          <w:p w14:paraId="1712A4D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单位1W</w:t>
            </w:r>
          </w:p>
        </w:tc>
      </w:tr>
      <w:tr w14:paraId="02666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5BE87AC6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7</w:t>
            </w:r>
          </w:p>
        </w:tc>
        <w:tc>
          <w:tcPr>
            <w:tcW w:w="1020" w:type="dxa"/>
            <w:vAlign w:val="center"/>
          </w:tcPr>
          <w:p w14:paraId="1F458A0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USBC1功率</w:t>
            </w:r>
          </w:p>
        </w:tc>
        <w:tc>
          <w:tcPr>
            <w:tcW w:w="510" w:type="dxa"/>
            <w:vAlign w:val="center"/>
          </w:tcPr>
          <w:p w14:paraId="109157CD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</w:t>
            </w:r>
          </w:p>
        </w:tc>
        <w:tc>
          <w:tcPr>
            <w:tcW w:w="680" w:type="dxa"/>
            <w:vAlign w:val="center"/>
          </w:tcPr>
          <w:p w14:paraId="4A7ADCF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uint16</w:t>
            </w:r>
          </w:p>
        </w:tc>
        <w:tc>
          <w:tcPr>
            <w:tcW w:w="963" w:type="dxa"/>
            <w:vAlign w:val="center"/>
          </w:tcPr>
          <w:p w14:paraId="08E5F3E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0~65535</w:t>
            </w:r>
          </w:p>
        </w:tc>
        <w:tc>
          <w:tcPr>
            <w:tcW w:w="510" w:type="dxa"/>
            <w:vAlign w:val="center"/>
          </w:tcPr>
          <w:p w14:paraId="5ED43ED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1EB605D6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</w:t>
            </w:r>
          </w:p>
        </w:tc>
        <w:tc>
          <w:tcPr>
            <w:tcW w:w="7767" w:type="dxa"/>
            <w:vAlign w:val="center"/>
          </w:tcPr>
          <w:p w14:paraId="7342152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单位1W</w:t>
            </w:r>
          </w:p>
        </w:tc>
      </w:tr>
      <w:tr w14:paraId="1FE9A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261D7869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9</w:t>
            </w:r>
          </w:p>
        </w:tc>
        <w:tc>
          <w:tcPr>
            <w:tcW w:w="1020" w:type="dxa"/>
            <w:vAlign w:val="center"/>
          </w:tcPr>
          <w:p w14:paraId="5A0ECDD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USBC2功率</w:t>
            </w:r>
          </w:p>
        </w:tc>
        <w:tc>
          <w:tcPr>
            <w:tcW w:w="510" w:type="dxa"/>
            <w:vAlign w:val="center"/>
          </w:tcPr>
          <w:p w14:paraId="645F2A70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</w:t>
            </w:r>
          </w:p>
        </w:tc>
        <w:tc>
          <w:tcPr>
            <w:tcW w:w="680" w:type="dxa"/>
            <w:vAlign w:val="center"/>
          </w:tcPr>
          <w:p w14:paraId="4BD6BCA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uint16</w:t>
            </w:r>
          </w:p>
        </w:tc>
        <w:tc>
          <w:tcPr>
            <w:tcW w:w="963" w:type="dxa"/>
            <w:vAlign w:val="center"/>
          </w:tcPr>
          <w:p w14:paraId="75C083B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0~65535</w:t>
            </w:r>
          </w:p>
        </w:tc>
        <w:tc>
          <w:tcPr>
            <w:tcW w:w="510" w:type="dxa"/>
            <w:vAlign w:val="center"/>
          </w:tcPr>
          <w:p w14:paraId="16EAF88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790130C1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</w:t>
            </w:r>
          </w:p>
        </w:tc>
        <w:tc>
          <w:tcPr>
            <w:tcW w:w="7767" w:type="dxa"/>
            <w:vAlign w:val="center"/>
          </w:tcPr>
          <w:p w14:paraId="5D8019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单位1W</w:t>
            </w:r>
          </w:p>
        </w:tc>
      </w:tr>
      <w:tr w14:paraId="50F25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27BA0BA7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11</w:t>
            </w:r>
          </w:p>
        </w:tc>
        <w:tc>
          <w:tcPr>
            <w:tcW w:w="1020" w:type="dxa"/>
            <w:vAlign w:val="center"/>
          </w:tcPr>
          <w:p w14:paraId="1E859F6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C1电压</w:t>
            </w:r>
          </w:p>
        </w:tc>
        <w:tc>
          <w:tcPr>
            <w:tcW w:w="510" w:type="dxa"/>
            <w:vAlign w:val="center"/>
          </w:tcPr>
          <w:p w14:paraId="3A248EC5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</w:t>
            </w:r>
          </w:p>
        </w:tc>
        <w:tc>
          <w:tcPr>
            <w:tcW w:w="680" w:type="dxa"/>
            <w:vAlign w:val="center"/>
          </w:tcPr>
          <w:p w14:paraId="5E4C7CB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uint16</w:t>
            </w:r>
          </w:p>
        </w:tc>
        <w:tc>
          <w:tcPr>
            <w:tcW w:w="963" w:type="dxa"/>
            <w:vAlign w:val="center"/>
          </w:tcPr>
          <w:p w14:paraId="3CE720E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0~65535</w:t>
            </w:r>
          </w:p>
        </w:tc>
        <w:tc>
          <w:tcPr>
            <w:tcW w:w="510" w:type="dxa"/>
            <w:vAlign w:val="center"/>
          </w:tcPr>
          <w:p w14:paraId="39DBEBD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5D56E2BD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</w:t>
            </w:r>
          </w:p>
        </w:tc>
        <w:tc>
          <w:tcPr>
            <w:tcW w:w="7767" w:type="dxa"/>
            <w:vAlign w:val="center"/>
          </w:tcPr>
          <w:p w14:paraId="7E5C20F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单位mV</w:t>
            </w:r>
          </w:p>
        </w:tc>
      </w:tr>
      <w:tr w14:paraId="2E3CE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1EC83769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13</w:t>
            </w:r>
          </w:p>
        </w:tc>
        <w:tc>
          <w:tcPr>
            <w:tcW w:w="1020" w:type="dxa"/>
            <w:vAlign w:val="center"/>
          </w:tcPr>
          <w:p w14:paraId="39BD0CC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C1电流</w:t>
            </w:r>
          </w:p>
        </w:tc>
        <w:tc>
          <w:tcPr>
            <w:tcW w:w="510" w:type="dxa"/>
            <w:vAlign w:val="center"/>
          </w:tcPr>
          <w:p w14:paraId="37963661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</w:t>
            </w:r>
          </w:p>
        </w:tc>
        <w:tc>
          <w:tcPr>
            <w:tcW w:w="680" w:type="dxa"/>
            <w:vAlign w:val="center"/>
          </w:tcPr>
          <w:p w14:paraId="10A87B3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uint16</w:t>
            </w:r>
          </w:p>
        </w:tc>
        <w:tc>
          <w:tcPr>
            <w:tcW w:w="963" w:type="dxa"/>
            <w:vAlign w:val="center"/>
          </w:tcPr>
          <w:p w14:paraId="73E8455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0~65535</w:t>
            </w:r>
          </w:p>
        </w:tc>
        <w:tc>
          <w:tcPr>
            <w:tcW w:w="510" w:type="dxa"/>
            <w:vAlign w:val="center"/>
          </w:tcPr>
          <w:p w14:paraId="0AF9ADD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108EA2A1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</w:t>
            </w:r>
          </w:p>
        </w:tc>
        <w:tc>
          <w:tcPr>
            <w:tcW w:w="7767" w:type="dxa"/>
            <w:vAlign w:val="center"/>
          </w:tcPr>
          <w:p w14:paraId="19C825A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单位mA</w:t>
            </w:r>
          </w:p>
        </w:tc>
      </w:tr>
      <w:tr w14:paraId="099F6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20C6D856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15</w:t>
            </w:r>
          </w:p>
        </w:tc>
        <w:tc>
          <w:tcPr>
            <w:tcW w:w="1020" w:type="dxa"/>
            <w:vAlign w:val="center"/>
          </w:tcPr>
          <w:p w14:paraId="6B5E864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C2电压</w:t>
            </w:r>
          </w:p>
        </w:tc>
        <w:tc>
          <w:tcPr>
            <w:tcW w:w="510" w:type="dxa"/>
            <w:vAlign w:val="center"/>
          </w:tcPr>
          <w:p w14:paraId="46CB2A9E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</w:t>
            </w:r>
          </w:p>
        </w:tc>
        <w:tc>
          <w:tcPr>
            <w:tcW w:w="680" w:type="dxa"/>
            <w:vAlign w:val="center"/>
          </w:tcPr>
          <w:p w14:paraId="6B32A82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uint16</w:t>
            </w:r>
          </w:p>
        </w:tc>
        <w:tc>
          <w:tcPr>
            <w:tcW w:w="963" w:type="dxa"/>
            <w:vAlign w:val="center"/>
          </w:tcPr>
          <w:p w14:paraId="2643069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0~65535</w:t>
            </w:r>
          </w:p>
        </w:tc>
        <w:tc>
          <w:tcPr>
            <w:tcW w:w="510" w:type="dxa"/>
            <w:vAlign w:val="center"/>
          </w:tcPr>
          <w:p w14:paraId="56E5B7F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369A83E6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</w:t>
            </w:r>
          </w:p>
        </w:tc>
        <w:tc>
          <w:tcPr>
            <w:tcW w:w="7767" w:type="dxa"/>
            <w:vAlign w:val="center"/>
          </w:tcPr>
          <w:p w14:paraId="0B6E422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单位mV</w:t>
            </w:r>
          </w:p>
        </w:tc>
      </w:tr>
      <w:tr w14:paraId="1096D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4A48A7D5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17</w:t>
            </w:r>
          </w:p>
        </w:tc>
        <w:tc>
          <w:tcPr>
            <w:tcW w:w="1020" w:type="dxa"/>
            <w:vAlign w:val="center"/>
          </w:tcPr>
          <w:p w14:paraId="5C35294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C2电流</w:t>
            </w:r>
          </w:p>
        </w:tc>
        <w:tc>
          <w:tcPr>
            <w:tcW w:w="510" w:type="dxa"/>
            <w:vAlign w:val="center"/>
          </w:tcPr>
          <w:p w14:paraId="045B1E2B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</w:t>
            </w:r>
          </w:p>
        </w:tc>
        <w:tc>
          <w:tcPr>
            <w:tcW w:w="680" w:type="dxa"/>
            <w:vAlign w:val="center"/>
          </w:tcPr>
          <w:p w14:paraId="554C0BD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uint16</w:t>
            </w:r>
          </w:p>
        </w:tc>
        <w:tc>
          <w:tcPr>
            <w:tcW w:w="963" w:type="dxa"/>
            <w:vAlign w:val="center"/>
          </w:tcPr>
          <w:p w14:paraId="72FDE7E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0~65535</w:t>
            </w:r>
          </w:p>
        </w:tc>
        <w:tc>
          <w:tcPr>
            <w:tcW w:w="510" w:type="dxa"/>
            <w:vAlign w:val="center"/>
          </w:tcPr>
          <w:p w14:paraId="6B0E522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29936245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</w:t>
            </w:r>
          </w:p>
        </w:tc>
        <w:tc>
          <w:tcPr>
            <w:tcW w:w="7767" w:type="dxa"/>
            <w:vAlign w:val="center"/>
          </w:tcPr>
          <w:p w14:paraId="2603B4F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单位mA</w:t>
            </w:r>
          </w:p>
        </w:tc>
      </w:tr>
      <w:tr w14:paraId="55095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74D981A5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19</w:t>
            </w:r>
          </w:p>
        </w:tc>
        <w:tc>
          <w:tcPr>
            <w:tcW w:w="1020" w:type="dxa"/>
            <w:vAlign w:val="center"/>
          </w:tcPr>
          <w:p w14:paraId="4EB72A2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C1 NTC的AD</w:t>
            </w:r>
          </w:p>
        </w:tc>
        <w:tc>
          <w:tcPr>
            <w:tcW w:w="510" w:type="dxa"/>
            <w:vAlign w:val="center"/>
          </w:tcPr>
          <w:p w14:paraId="6378D978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</w:t>
            </w:r>
          </w:p>
        </w:tc>
        <w:tc>
          <w:tcPr>
            <w:tcW w:w="680" w:type="dxa"/>
            <w:vAlign w:val="center"/>
          </w:tcPr>
          <w:p w14:paraId="26086B7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uint16</w:t>
            </w:r>
          </w:p>
        </w:tc>
        <w:tc>
          <w:tcPr>
            <w:tcW w:w="963" w:type="dxa"/>
            <w:vAlign w:val="center"/>
          </w:tcPr>
          <w:p w14:paraId="0F439CF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0~4095</w:t>
            </w:r>
          </w:p>
        </w:tc>
        <w:tc>
          <w:tcPr>
            <w:tcW w:w="510" w:type="dxa"/>
            <w:vAlign w:val="center"/>
          </w:tcPr>
          <w:p w14:paraId="1EE0F79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627FFE8D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</w:t>
            </w:r>
          </w:p>
        </w:tc>
        <w:tc>
          <w:tcPr>
            <w:tcW w:w="7767" w:type="dxa"/>
            <w:vAlign w:val="center"/>
          </w:tcPr>
          <w:p w14:paraId="0E0E711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C1口NTC ADC原始值</w:t>
            </w:r>
          </w:p>
        </w:tc>
      </w:tr>
      <w:tr w14:paraId="0D1E0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4727338D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21</w:t>
            </w:r>
          </w:p>
        </w:tc>
        <w:tc>
          <w:tcPr>
            <w:tcW w:w="1020" w:type="dxa"/>
            <w:vAlign w:val="center"/>
          </w:tcPr>
          <w:p w14:paraId="18E5A55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C2 NTC的AD</w:t>
            </w:r>
          </w:p>
        </w:tc>
        <w:tc>
          <w:tcPr>
            <w:tcW w:w="510" w:type="dxa"/>
            <w:vAlign w:val="center"/>
          </w:tcPr>
          <w:p w14:paraId="577F7028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</w:t>
            </w:r>
          </w:p>
        </w:tc>
        <w:tc>
          <w:tcPr>
            <w:tcW w:w="680" w:type="dxa"/>
            <w:vAlign w:val="center"/>
          </w:tcPr>
          <w:p w14:paraId="3626032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uint16</w:t>
            </w:r>
          </w:p>
        </w:tc>
        <w:tc>
          <w:tcPr>
            <w:tcW w:w="963" w:type="dxa"/>
            <w:vAlign w:val="center"/>
          </w:tcPr>
          <w:p w14:paraId="6CD9C17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0~4095</w:t>
            </w:r>
          </w:p>
        </w:tc>
        <w:tc>
          <w:tcPr>
            <w:tcW w:w="510" w:type="dxa"/>
            <w:vAlign w:val="center"/>
          </w:tcPr>
          <w:p w14:paraId="2F3AF66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48A1A065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</w:t>
            </w:r>
          </w:p>
        </w:tc>
        <w:tc>
          <w:tcPr>
            <w:tcW w:w="7767" w:type="dxa"/>
            <w:vAlign w:val="center"/>
          </w:tcPr>
          <w:p w14:paraId="2D864F2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C2口NTC ADC原始值</w:t>
            </w:r>
          </w:p>
        </w:tc>
      </w:tr>
      <w:tr w14:paraId="3CB3A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7AB27C1D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23</w:t>
            </w:r>
          </w:p>
        </w:tc>
        <w:tc>
          <w:tcPr>
            <w:tcW w:w="1020" w:type="dxa"/>
            <w:vAlign w:val="center"/>
          </w:tcPr>
          <w:p w14:paraId="5C04778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C1温度</w:t>
            </w:r>
          </w:p>
        </w:tc>
        <w:tc>
          <w:tcPr>
            <w:tcW w:w="510" w:type="dxa"/>
            <w:vAlign w:val="center"/>
          </w:tcPr>
          <w:p w14:paraId="0FACE153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7F8DD87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int8</w:t>
            </w:r>
          </w:p>
        </w:tc>
        <w:tc>
          <w:tcPr>
            <w:tcW w:w="963" w:type="dxa"/>
            <w:vAlign w:val="center"/>
          </w:tcPr>
          <w:p w14:paraId="079BD06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-128~127</w:t>
            </w:r>
          </w:p>
        </w:tc>
        <w:tc>
          <w:tcPr>
            <w:tcW w:w="510" w:type="dxa"/>
            <w:vAlign w:val="center"/>
          </w:tcPr>
          <w:p w14:paraId="116D67B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087B4BD9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</w:t>
            </w:r>
          </w:p>
        </w:tc>
        <w:tc>
          <w:tcPr>
            <w:tcW w:w="7767" w:type="dxa"/>
            <w:vAlign w:val="center"/>
          </w:tcPr>
          <w:p w14:paraId="487412F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单位℃</w:t>
            </w:r>
          </w:p>
        </w:tc>
      </w:tr>
      <w:tr w14:paraId="2CFC8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1C1FF93A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24</w:t>
            </w:r>
          </w:p>
        </w:tc>
        <w:tc>
          <w:tcPr>
            <w:tcW w:w="1020" w:type="dxa"/>
            <w:vAlign w:val="center"/>
          </w:tcPr>
          <w:p w14:paraId="3F8FAB8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C2温度</w:t>
            </w:r>
          </w:p>
        </w:tc>
        <w:tc>
          <w:tcPr>
            <w:tcW w:w="510" w:type="dxa"/>
            <w:vAlign w:val="center"/>
          </w:tcPr>
          <w:p w14:paraId="7036DFFC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7E66ECA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int8</w:t>
            </w:r>
          </w:p>
        </w:tc>
        <w:tc>
          <w:tcPr>
            <w:tcW w:w="963" w:type="dxa"/>
            <w:vAlign w:val="center"/>
          </w:tcPr>
          <w:p w14:paraId="16F7E61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-128~127</w:t>
            </w:r>
          </w:p>
        </w:tc>
        <w:tc>
          <w:tcPr>
            <w:tcW w:w="510" w:type="dxa"/>
            <w:vAlign w:val="center"/>
          </w:tcPr>
          <w:p w14:paraId="488DC36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72CBB2D7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</w:t>
            </w:r>
          </w:p>
        </w:tc>
        <w:tc>
          <w:tcPr>
            <w:tcW w:w="7767" w:type="dxa"/>
            <w:vAlign w:val="center"/>
          </w:tcPr>
          <w:p w14:paraId="76A9746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单位℃</w:t>
            </w:r>
          </w:p>
        </w:tc>
      </w:tr>
      <w:tr w14:paraId="0C3F2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242D0056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25</w:t>
            </w:r>
          </w:p>
        </w:tc>
        <w:tc>
          <w:tcPr>
            <w:tcW w:w="1020" w:type="dxa"/>
            <w:vAlign w:val="center"/>
          </w:tcPr>
          <w:p w14:paraId="53D3A17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C1状态</w:t>
            </w:r>
          </w:p>
        </w:tc>
        <w:tc>
          <w:tcPr>
            <w:tcW w:w="510" w:type="dxa"/>
            <w:vAlign w:val="center"/>
          </w:tcPr>
          <w:p w14:paraId="7554CBE9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636CAAE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uint8</w:t>
            </w:r>
          </w:p>
        </w:tc>
        <w:tc>
          <w:tcPr>
            <w:tcW w:w="963" w:type="dxa"/>
            <w:vAlign w:val="center"/>
          </w:tcPr>
          <w:p w14:paraId="219CF76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-</w:t>
            </w:r>
          </w:p>
        </w:tc>
        <w:tc>
          <w:tcPr>
            <w:tcW w:w="510" w:type="dxa"/>
            <w:vAlign w:val="center"/>
          </w:tcPr>
          <w:p w14:paraId="4A2ED1D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15F74DD2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</w:t>
            </w:r>
          </w:p>
        </w:tc>
        <w:tc>
          <w:tcPr>
            <w:tcW w:w="7767" w:type="dxa"/>
            <w:vAlign w:val="center"/>
          </w:tcPr>
          <w:p w14:paraId="7E850E7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C1口状态标志</w:t>
            </w:r>
          </w:p>
        </w:tc>
      </w:tr>
      <w:tr w14:paraId="6A526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747B92E4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26</w:t>
            </w:r>
          </w:p>
        </w:tc>
        <w:tc>
          <w:tcPr>
            <w:tcW w:w="1020" w:type="dxa"/>
            <w:vAlign w:val="center"/>
          </w:tcPr>
          <w:p w14:paraId="2371CB4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C2状态</w:t>
            </w:r>
          </w:p>
        </w:tc>
        <w:tc>
          <w:tcPr>
            <w:tcW w:w="510" w:type="dxa"/>
            <w:vAlign w:val="center"/>
          </w:tcPr>
          <w:p w14:paraId="6D79039F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21FEBF0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uint8</w:t>
            </w:r>
          </w:p>
        </w:tc>
        <w:tc>
          <w:tcPr>
            <w:tcW w:w="963" w:type="dxa"/>
            <w:vAlign w:val="center"/>
          </w:tcPr>
          <w:p w14:paraId="19FDFC2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-</w:t>
            </w:r>
          </w:p>
        </w:tc>
        <w:tc>
          <w:tcPr>
            <w:tcW w:w="510" w:type="dxa"/>
            <w:vAlign w:val="center"/>
          </w:tcPr>
          <w:p w14:paraId="12E38AE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57193EFC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</w:t>
            </w:r>
          </w:p>
        </w:tc>
        <w:tc>
          <w:tcPr>
            <w:tcW w:w="7767" w:type="dxa"/>
            <w:vAlign w:val="center"/>
          </w:tcPr>
          <w:p w14:paraId="531B297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C2口状态标志</w:t>
            </w:r>
          </w:p>
        </w:tc>
      </w:tr>
      <w:tr w14:paraId="6F91B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32C3796E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27</w:t>
            </w:r>
          </w:p>
        </w:tc>
        <w:tc>
          <w:tcPr>
            <w:tcW w:w="1020" w:type="dxa"/>
            <w:vAlign w:val="center"/>
          </w:tcPr>
          <w:p w14:paraId="629A06D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错误代码</w:t>
            </w:r>
          </w:p>
        </w:tc>
        <w:tc>
          <w:tcPr>
            <w:tcW w:w="510" w:type="dxa"/>
            <w:vAlign w:val="center"/>
          </w:tcPr>
          <w:p w14:paraId="00BA2448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53981C2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uint8</w:t>
            </w:r>
          </w:p>
        </w:tc>
        <w:tc>
          <w:tcPr>
            <w:tcW w:w="963" w:type="dxa"/>
            <w:vAlign w:val="center"/>
          </w:tcPr>
          <w:p w14:paraId="52101C0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0~4</w:t>
            </w:r>
          </w:p>
        </w:tc>
        <w:tc>
          <w:tcPr>
            <w:tcW w:w="510" w:type="dxa"/>
            <w:vAlign w:val="center"/>
          </w:tcPr>
          <w:p w14:paraId="12183AD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46C07E8B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</w:t>
            </w:r>
          </w:p>
        </w:tc>
        <w:tc>
          <w:tcPr>
            <w:tcW w:w="7767" w:type="dxa"/>
            <w:vAlign w:val="center"/>
          </w:tcPr>
          <w:p w14:paraId="76766FA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0无；1 BMS电压低；2 21V丢失；3过温；4过载</w:t>
            </w:r>
          </w:p>
        </w:tc>
      </w:tr>
      <w:tr w14:paraId="71652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4FAB0D85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28</w:t>
            </w:r>
          </w:p>
        </w:tc>
        <w:tc>
          <w:tcPr>
            <w:tcW w:w="1020" w:type="dxa"/>
            <w:vAlign w:val="center"/>
          </w:tcPr>
          <w:p w14:paraId="434417B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设备状态</w:t>
            </w:r>
          </w:p>
        </w:tc>
        <w:tc>
          <w:tcPr>
            <w:tcW w:w="510" w:type="dxa"/>
            <w:vAlign w:val="center"/>
          </w:tcPr>
          <w:p w14:paraId="429F2CF1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73011C9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uint8</w:t>
            </w:r>
          </w:p>
        </w:tc>
        <w:tc>
          <w:tcPr>
            <w:tcW w:w="963" w:type="dxa"/>
            <w:vAlign w:val="center"/>
          </w:tcPr>
          <w:p w14:paraId="50F8B57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0~3</w:t>
            </w:r>
          </w:p>
        </w:tc>
        <w:tc>
          <w:tcPr>
            <w:tcW w:w="510" w:type="dxa"/>
            <w:vAlign w:val="center"/>
          </w:tcPr>
          <w:p w14:paraId="65DA80C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12CF5E9A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</w:t>
            </w:r>
          </w:p>
        </w:tc>
        <w:tc>
          <w:tcPr>
            <w:tcW w:w="7767" w:type="dxa"/>
            <w:vAlign w:val="center"/>
          </w:tcPr>
          <w:p w14:paraId="3ACC9F3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0关闭；1错误；2启动中；3工作中</w:t>
            </w:r>
          </w:p>
        </w:tc>
      </w:tr>
    </w:tbl>
    <w:p w14:paraId="7CBFF910">
      <w:pPr>
        <w:spacing w:before="0" w:after="60"/>
      </w:pPr>
    </w:p>
    <w:p w14:paraId="7EA30412">
      <w:pPr>
        <w:pStyle w:val="4"/>
        <w:spacing w:before="0" w:after="60"/>
        <w:jc w:val="left"/>
      </w:pPr>
      <w:r>
        <w:rPr>
          <w:rFonts w:ascii="Times New Roman" w:hAnsi="Times New Roman" w:eastAsia="黑体"/>
          <w:b/>
          <w:color w:val="1F4E78"/>
          <w:sz w:val="28"/>
        </w:rPr>
        <w:t>10. DC参数</w:t>
      </w:r>
    </w:p>
    <w:p w14:paraId="0C5D5C65">
      <w:pPr>
        <w:pStyle w:val="5"/>
        <w:spacing w:before="0" w:after="60"/>
        <w:jc w:val="left"/>
      </w:pPr>
      <w:r>
        <w:rPr>
          <w:rFonts w:ascii="Times New Roman" w:hAnsi="Times New Roman" w:eastAsia="宋体"/>
          <w:b/>
          <w:sz w:val="19"/>
        </w:rPr>
        <w:t>获取DC参数  请求 0x11  响应 0x12</w:t>
      </w:r>
    </w:p>
    <w:p w14:paraId="5C70F93C">
      <w:pPr>
        <w:spacing w:before="0" w:after="60" w:line="360" w:lineRule="auto"/>
        <w:ind w:firstLine="0"/>
      </w:pPr>
      <w:r>
        <w:rPr>
          <w:rFonts w:ascii="Times New Roman" w:hAnsi="Times New Roman" w:eastAsia="宋体"/>
          <w:b/>
          <w:sz w:val="19"/>
        </w:rPr>
        <w:t>请求：0x11（上位机→下位机）  |  响应：0x12（下位机→上位机）  |  备注：原文档未定义详细字段，待后续补充。</w:t>
      </w:r>
    </w:p>
    <w:p w14:paraId="7A4C90DD">
      <w:pPr>
        <w:spacing w:before="0" w:after="60" w:line="360" w:lineRule="auto"/>
        <w:ind w:firstLine="0"/>
      </w:pPr>
      <w:r>
        <w:rPr>
          <w:rFonts w:ascii="Times New Roman" w:hAnsi="Times New Roman" w:eastAsia="宋体"/>
          <w:b w:val="0"/>
          <w:sz w:val="19"/>
        </w:rPr>
        <w:t>功能描述：获取DC模块参数。</w:t>
      </w:r>
    </w:p>
    <w:p w14:paraId="25957A3C">
      <w:pPr>
        <w:spacing w:before="0" w:after="60" w:line="360" w:lineRule="auto"/>
        <w:ind w:firstLine="0"/>
      </w:pPr>
      <w:r>
        <w:rPr>
          <w:rFonts w:ascii="Times New Roman" w:hAnsi="Times New Roman" w:eastAsia="宋体"/>
          <w:b w:val="0"/>
          <w:sz w:val="19"/>
        </w:rPr>
        <w:t>使用场景：DC输出监控。</w:t>
      </w:r>
    </w:p>
    <w:p w14:paraId="094E1908">
      <w:pPr>
        <w:spacing w:before="0" w:after="60" w:line="360" w:lineRule="auto"/>
        <w:ind w:firstLine="0"/>
      </w:pPr>
      <w:r>
        <w:rPr>
          <w:rFonts w:ascii="Times New Roman" w:hAnsi="Times New Roman" w:eastAsia="宋体"/>
          <w:b/>
          <w:sz w:val="19"/>
        </w:rPr>
        <w:t>报文示例：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5"/>
        <w:gridCol w:w="1165"/>
        <w:gridCol w:w="962"/>
        <w:gridCol w:w="953"/>
        <w:gridCol w:w="5171"/>
        <w:gridCol w:w="6543"/>
      </w:tblGrid>
      <w:tr w14:paraId="56B9B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74091B7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方向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5F59C8D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CMD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53FF499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ADDR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3D1A845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SN</w:t>
            </w:r>
          </w:p>
        </w:tc>
        <w:tc>
          <w:tcPr>
            <w:tcW w:w="3118" w:type="dxa"/>
            <w:shd w:val="clear" w:color="auto" w:fill="E2EFDA"/>
            <w:vAlign w:val="center"/>
          </w:tcPr>
          <w:p w14:paraId="2C71368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PAYLOAD（HEX）</w:t>
            </w:r>
          </w:p>
        </w:tc>
        <w:tc>
          <w:tcPr>
            <w:tcW w:w="6520" w:type="dxa"/>
            <w:shd w:val="clear" w:color="auto" w:fill="E2EFDA"/>
            <w:vAlign w:val="center"/>
          </w:tcPr>
          <w:p w14:paraId="55D990E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完整帧（HEX）</w:t>
            </w:r>
          </w:p>
        </w:tc>
      </w:tr>
      <w:tr w14:paraId="1AC60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7BD0F4D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请求</w:t>
            </w:r>
          </w:p>
        </w:tc>
        <w:tc>
          <w:tcPr>
            <w:tcW w:w="1134" w:type="dxa"/>
            <w:vAlign w:val="center"/>
          </w:tcPr>
          <w:p w14:paraId="01758DF3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0x11</w:t>
            </w:r>
          </w:p>
        </w:tc>
        <w:tc>
          <w:tcPr>
            <w:tcW w:w="1134" w:type="dxa"/>
            <w:vAlign w:val="center"/>
          </w:tcPr>
          <w:p w14:paraId="0210A65F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0x20</w:t>
            </w:r>
          </w:p>
        </w:tc>
        <w:tc>
          <w:tcPr>
            <w:tcW w:w="1134" w:type="dxa"/>
            <w:vAlign w:val="center"/>
          </w:tcPr>
          <w:p w14:paraId="42044F3F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3118" w:type="dxa"/>
            <w:vAlign w:val="center"/>
          </w:tcPr>
          <w:p w14:paraId="50155051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00</w:t>
            </w:r>
          </w:p>
        </w:tc>
        <w:tc>
          <w:tcPr>
            <w:tcW w:w="6520" w:type="dxa"/>
            <w:vAlign w:val="center"/>
          </w:tcPr>
          <w:p w14:paraId="5CE574D8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AA 20 04 11 00 00 EF</w:t>
            </w:r>
          </w:p>
        </w:tc>
      </w:tr>
      <w:tr w14:paraId="08B8C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35FA810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响应</w:t>
            </w:r>
          </w:p>
        </w:tc>
        <w:tc>
          <w:tcPr>
            <w:tcW w:w="1134" w:type="dxa"/>
            <w:vAlign w:val="center"/>
          </w:tcPr>
          <w:p w14:paraId="170B241D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0x12</w:t>
            </w:r>
          </w:p>
        </w:tc>
        <w:tc>
          <w:tcPr>
            <w:tcW w:w="1134" w:type="dxa"/>
            <w:vAlign w:val="center"/>
          </w:tcPr>
          <w:p w14:paraId="74E20D8C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0xEF</w:t>
            </w:r>
          </w:p>
        </w:tc>
        <w:tc>
          <w:tcPr>
            <w:tcW w:w="1134" w:type="dxa"/>
            <w:vAlign w:val="center"/>
          </w:tcPr>
          <w:p w14:paraId="12FA6DDE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3118" w:type="dxa"/>
            <w:vAlign w:val="center"/>
          </w:tcPr>
          <w:p w14:paraId="403F4391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00</w:t>
            </w:r>
          </w:p>
        </w:tc>
        <w:tc>
          <w:tcPr>
            <w:tcW w:w="6520" w:type="dxa"/>
            <w:vAlign w:val="center"/>
          </w:tcPr>
          <w:p w14:paraId="20F55019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AA EF 04 12 00 00 EE</w:t>
            </w:r>
          </w:p>
        </w:tc>
      </w:tr>
    </w:tbl>
    <w:p w14:paraId="5BBF9D60">
      <w:pPr>
        <w:spacing w:before="40" w:after="40"/>
      </w:pPr>
      <w:r>
        <w:rPr>
          <w:rFonts w:ascii="Times New Roman" w:hAnsi="Times New Roman" w:eastAsia="宋体"/>
          <w:b/>
          <w:sz w:val="19"/>
        </w:rPr>
        <w:t>请求 PAYLOAD 字段明细：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3"/>
        <w:gridCol w:w="1147"/>
        <w:gridCol w:w="953"/>
        <w:gridCol w:w="944"/>
        <w:gridCol w:w="1121"/>
        <w:gridCol w:w="564"/>
        <w:gridCol w:w="3503"/>
        <w:gridCol w:w="6535"/>
      </w:tblGrid>
      <w:tr w14:paraId="78049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E2EFDA"/>
            <w:vAlign w:val="center"/>
          </w:tcPr>
          <w:p w14:paraId="7D1F75A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偏移</w:t>
            </w:r>
          </w:p>
        </w:tc>
        <w:tc>
          <w:tcPr>
            <w:tcW w:w="1020" w:type="dxa"/>
            <w:shd w:val="clear" w:color="auto" w:fill="E2EFDA"/>
            <w:vAlign w:val="center"/>
          </w:tcPr>
          <w:p w14:paraId="370A8F6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字段名称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61FD031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长度</w:t>
            </w:r>
          </w:p>
        </w:tc>
        <w:tc>
          <w:tcPr>
            <w:tcW w:w="680" w:type="dxa"/>
            <w:shd w:val="clear" w:color="auto" w:fill="E2EFDA"/>
            <w:vAlign w:val="center"/>
          </w:tcPr>
          <w:p w14:paraId="2C2A7F2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类型</w:t>
            </w:r>
          </w:p>
        </w:tc>
        <w:tc>
          <w:tcPr>
            <w:tcW w:w="963" w:type="dxa"/>
            <w:shd w:val="clear" w:color="auto" w:fill="E2EFDA"/>
            <w:vAlign w:val="center"/>
          </w:tcPr>
          <w:p w14:paraId="498E3A9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取值范围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45002F3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必填</w:t>
            </w:r>
          </w:p>
        </w:tc>
        <w:tc>
          <w:tcPr>
            <w:tcW w:w="2551" w:type="dxa"/>
            <w:shd w:val="clear" w:color="auto" w:fill="E2EFDA"/>
            <w:vAlign w:val="center"/>
          </w:tcPr>
          <w:p w14:paraId="0A6D9D0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示例值</w:t>
            </w:r>
          </w:p>
        </w:tc>
        <w:tc>
          <w:tcPr>
            <w:tcW w:w="7767" w:type="dxa"/>
            <w:shd w:val="clear" w:color="auto" w:fill="E2EFDA"/>
            <w:vAlign w:val="center"/>
          </w:tcPr>
          <w:p w14:paraId="1A42C55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说明</w:t>
            </w:r>
          </w:p>
        </w:tc>
      </w:tr>
      <w:tr w14:paraId="6BD12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0EA2C456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1020" w:type="dxa"/>
            <w:vAlign w:val="center"/>
          </w:tcPr>
          <w:p w14:paraId="3CE666F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保留</w:t>
            </w:r>
          </w:p>
        </w:tc>
        <w:tc>
          <w:tcPr>
            <w:tcW w:w="510" w:type="dxa"/>
            <w:vAlign w:val="center"/>
          </w:tcPr>
          <w:p w14:paraId="28423980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42235E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uint8</w:t>
            </w:r>
          </w:p>
        </w:tc>
        <w:tc>
          <w:tcPr>
            <w:tcW w:w="963" w:type="dxa"/>
            <w:vAlign w:val="center"/>
          </w:tcPr>
          <w:p w14:paraId="2D19682D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510" w:type="dxa"/>
            <w:vAlign w:val="center"/>
          </w:tcPr>
          <w:p w14:paraId="38D477B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可选</w:t>
            </w:r>
          </w:p>
        </w:tc>
        <w:tc>
          <w:tcPr>
            <w:tcW w:w="2551" w:type="dxa"/>
            <w:vAlign w:val="center"/>
          </w:tcPr>
          <w:p w14:paraId="56544719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7767" w:type="dxa"/>
            <w:vAlign w:val="center"/>
          </w:tcPr>
          <w:p w14:paraId="5303220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预留</w:t>
            </w:r>
          </w:p>
        </w:tc>
      </w:tr>
    </w:tbl>
    <w:p w14:paraId="2C9017C9">
      <w:pPr>
        <w:spacing w:before="40" w:after="40"/>
      </w:pPr>
      <w:r>
        <w:rPr>
          <w:rFonts w:ascii="Times New Roman" w:hAnsi="Times New Roman" w:eastAsia="宋体"/>
          <w:b/>
          <w:sz w:val="19"/>
        </w:rPr>
        <w:t>响应 PAYLOAD 字段明细：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3"/>
        <w:gridCol w:w="1147"/>
        <w:gridCol w:w="953"/>
        <w:gridCol w:w="944"/>
        <w:gridCol w:w="1121"/>
        <w:gridCol w:w="564"/>
        <w:gridCol w:w="3503"/>
        <w:gridCol w:w="6535"/>
      </w:tblGrid>
      <w:tr w14:paraId="6AA76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E2EFDA"/>
            <w:vAlign w:val="center"/>
          </w:tcPr>
          <w:p w14:paraId="0FA0A38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偏移</w:t>
            </w:r>
          </w:p>
        </w:tc>
        <w:tc>
          <w:tcPr>
            <w:tcW w:w="1020" w:type="dxa"/>
            <w:shd w:val="clear" w:color="auto" w:fill="E2EFDA"/>
            <w:vAlign w:val="center"/>
          </w:tcPr>
          <w:p w14:paraId="36D63E2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字段名称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64D8FAB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长度</w:t>
            </w:r>
          </w:p>
        </w:tc>
        <w:tc>
          <w:tcPr>
            <w:tcW w:w="680" w:type="dxa"/>
            <w:shd w:val="clear" w:color="auto" w:fill="E2EFDA"/>
            <w:vAlign w:val="center"/>
          </w:tcPr>
          <w:p w14:paraId="219C5AF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类型</w:t>
            </w:r>
          </w:p>
        </w:tc>
        <w:tc>
          <w:tcPr>
            <w:tcW w:w="963" w:type="dxa"/>
            <w:shd w:val="clear" w:color="auto" w:fill="E2EFDA"/>
            <w:vAlign w:val="center"/>
          </w:tcPr>
          <w:p w14:paraId="06E25CB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取值范围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1BF95E9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必填</w:t>
            </w:r>
          </w:p>
        </w:tc>
        <w:tc>
          <w:tcPr>
            <w:tcW w:w="2551" w:type="dxa"/>
            <w:shd w:val="clear" w:color="auto" w:fill="E2EFDA"/>
            <w:vAlign w:val="center"/>
          </w:tcPr>
          <w:p w14:paraId="18EF09B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示例值</w:t>
            </w:r>
          </w:p>
        </w:tc>
        <w:tc>
          <w:tcPr>
            <w:tcW w:w="7767" w:type="dxa"/>
            <w:shd w:val="clear" w:color="auto" w:fill="E2EFDA"/>
            <w:vAlign w:val="center"/>
          </w:tcPr>
          <w:p w14:paraId="67735F0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说明</w:t>
            </w:r>
          </w:p>
        </w:tc>
      </w:tr>
      <w:tr w14:paraId="10F06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43A2356A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1020" w:type="dxa"/>
            <w:vAlign w:val="center"/>
          </w:tcPr>
          <w:p w14:paraId="4A88AAF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保留</w:t>
            </w:r>
          </w:p>
        </w:tc>
        <w:tc>
          <w:tcPr>
            <w:tcW w:w="510" w:type="dxa"/>
            <w:vAlign w:val="center"/>
          </w:tcPr>
          <w:p w14:paraId="23A84627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2B3B246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uint8</w:t>
            </w:r>
          </w:p>
        </w:tc>
        <w:tc>
          <w:tcPr>
            <w:tcW w:w="963" w:type="dxa"/>
            <w:vAlign w:val="center"/>
          </w:tcPr>
          <w:p w14:paraId="25BD357D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510" w:type="dxa"/>
            <w:vAlign w:val="center"/>
          </w:tcPr>
          <w:p w14:paraId="61AD161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可选</w:t>
            </w:r>
          </w:p>
        </w:tc>
        <w:tc>
          <w:tcPr>
            <w:tcW w:w="2551" w:type="dxa"/>
            <w:vAlign w:val="center"/>
          </w:tcPr>
          <w:p w14:paraId="3D01C4C4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7767" w:type="dxa"/>
            <w:vAlign w:val="center"/>
          </w:tcPr>
          <w:p w14:paraId="16765C2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待补充</w:t>
            </w:r>
          </w:p>
        </w:tc>
      </w:tr>
    </w:tbl>
    <w:p w14:paraId="371B2800">
      <w:pPr>
        <w:spacing w:before="0" w:after="60"/>
      </w:pPr>
    </w:p>
    <w:p w14:paraId="7EEC5002">
      <w:pPr>
        <w:pStyle w:val="4"/>
        <w:spacing w:before="0" w:after="60"/>
        <w:jc w:val="left"/>
      </w:pPr>
      <w:r>
        <w:rPr>
          <w:rFonts w:ascii="Times New Roman" w:hAnsi="Times New Roman" w:eastAsia="黑体"/>
          <w:b/>
          <w:color w:val="1F4E78"/>
          <w:sz w:val="28"/>
        </w:rPr>
        <w:t>11. System参数</w:t>
      </w:r>
    </w:p>
    <w:p w14:paraId="68EDBBE1">
      <w:pPr>
        <w:pStyle w:val="5"/>
        <w:spacing w:before="0" w:after="60"/>
        <w:jc w:val="left"/>
      </w:pPr>
      <w:r>
        <w:rPr>
          <w:rFonts w:ascii="Times New Roman" w:hAnsi="Times New Roman" w:eastAsia="宋体"/>
          <w:b/>
          <w:sz w:val="19"/>
        </w:rPr>
        <w:t>获取System参数  请求 0x13  响应 0x14</w:t>
      </w:r>
    </w:p>
    <w:p w14:paraId="28B2D248">
      <w:pPr>
        <w:spacing w:before="0" w:after="60" w:line="360" w:lineRule="auto"/>
        <w:ind w:firstLine="0"/>
      </w:pPr>
      <w:r>
        <w:rPr>
          <w:rFonts w:ascii="Times New Roman" w:hAnsi="Times New Roman" w:eastAsia="宋体"/>
          <w:b/>
          <w:sz w:val="19"/>
        </w:rPr>
        <w:t>请求：0x13（上位机→下位机）  |  响应：0x14（下位机→上位机）</w:t>
      </w:r>
    </w:p>
    <w:p w14:paraId="2E5771EE">
      <w:pPr>
        <w:spacing w:before="0" w:after="60" w:line="360" w:lineRule="auto"/>
        <w:ind w:firstLine="0"/>
      </w:pPr>
      <w:r>
        <w:rPr>
          <w:rFonts w:ascii="Times New Roman" w:hAnsi="Times New Roman" w:eastAsia="宋体"/>
          <w:b w:val="0"/>
          <w:sz w:val="19"/>
        </w:rPr>
        <w:t>功能描述：获取系统级运行参数与内部状态机变量。</w:t>
      </w:r>
    </w:p>
    <w:p w14:paraId="34A56155">
      <w:pPr>
        <w:spacing w:before="0" w:after="60" w:line="360" w:lineRule="auto"/>
        <w:ind w:firstLine="0"/>
      </w:pPr>
      <w:r>
        <w:rPr>
          <w:rFonts w:ascii="Times New Roman" w:hAnsi="Times New Roman" w:eastAsia="宋体"/>
          <w:b w:val="0"/>
          <w:sz w:val="19"/>
        </w:rPr>
        <w:t>使用场景：系统调试、状态机分析、异常定位。</w:t>
      </w:r>
    </w:p>
    <w:p w14:paraId="5A13F0AF">
      <w:pPr>
        <w:spacing w:before="0" w:after="60" w:line="360" w:lineRule="auto"/>
        <w:ind w:firstLine="0"/>
      </w:pPr>
      <w:r>
        <w:rPr>
          <w:rFonts w:ascii="Times New Roman" w:hAnsi="Times New Roman" w:eastAsia="宋体"/>
          <w:b/>
          <w:sz w:val="19"/>
        </w:rPr>
        <w:t>报文示例：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5"/>
        <w:gridCol w:w="1165"/>
        <w:gridCol w:w="962"/>
        <w:gridCol w:w="953"/>
        <w:gridCol w:w="5171"/>
        <w:gridCol w:w="6543"/>
      </w:tblGrid>
      <w:tr w14:paraId="6CD31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26043C6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方向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635581D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CMD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55306FA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ADDR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623CC36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SN</w:t>
            </w:r>
          </w:p>
        </w:tc>
        <w:tc>
          <w:tcPr>
            <w:tcW w:w="3118" w:type="dxa"/>
            <w:shd w:val="clear" w:color="auto" w:fill="E2EFDA"/>
            <w:vAlign w:val="center"/>
          </w:tcPr>
          <w:p w14:paraId="5E7CD46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PAYLOAD（HEX）</w:t>
            </w:r>
          </w:p>
        </w:tc>
        <w:tc>
          <w:tcPr>
            <w:tcW w:w="6520" w:type="dxa"/>
            <w:shd w:val="clear" w:color="auto" w:fill="E2EFDA"/>
            <w:vAlign w:val="center"/>
          </w:tcPr>
          <w:p w14:paraId="3E98218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完整帧（HEX）</w:t>
            </w:r>
          </w:p>
        </w:tc>
      </w:tr>
      <w:tr w14:paraId="6B21D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351E7FD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请求</w:t>
            </w:r>
          </w:p>
        </w:tc>
        <w:tc>
          <w:tcPr>
            <w:tcW w:w="1134" w:type="dxa"/>
            <w:vAlign w:val="center"/>
          </w:tcPr>
          <w:p w14:paraId="2DAAF4F3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0x13</w:t>
            </w:r>
          </w:p>
        </w:tc>
        <w:tc>
          <w:tcPr>
            <w:tcW w:w="1134" w:type="dxa"/>
            <w:vAlign w:val="center"/>
          </w:tcPr>
          <w:p w14:paraId="57C7E3F6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0x20</w:t>
            </w:r>
          </w:p>
        </w:tc>
        <w:tc>
          <w:tcPr>
            <w:tcW w:w="1134" w:type="dxa"/>
            <w:vAlign w:val="center"/>
          </w:tcPr>
          <w:p w14:paraId="62FAFAA3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3118" w:type="dxa"/>
            <w:vAlign w:val="center"/>
          </w:tcPr>
          <w:p w14:paraId="6A34F3E1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00</w:t>
            </w:r>
          </w:p>
        </w:tc>
        <w:tc>
          <w:tcPr>
            <w:tcW w:w="6520" w:type="dxa"/>
            <w:vAlign w:val="center"/>
          </w:tcPr>
          <w:p w14:paraId="31B173ED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AA 20 04 13 00 00 ED</w:t>
            </w:r>
          </w:p>
        </w:tc>
      </w:tr>
      <w:tr w14:paraId="1E0DB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44F625E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响应</w:t>
            </w:r>
          </w:p>
        </w:tc>
        <w:tc>
          <w:tcPr>
            <w:tcW w:w="1134" w:type="dxa"/>
            <w:vAlign w:val="center"/>
          </w:tcPr>
          <w:p w14:paraId="09E1E8EA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0x14</w:t>
            </w:r>
          </w:p>
        </w:tc>
        <w:tc>
          <w:tcPr>
            <w:tcW w:w="1134" w:type="dxa"/>
            <w:vAlign w:val="center"/>
          </w:tcPr>
          <w:p w14:paraId="032C55E4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0xEF</w:t>
            </w:r>
          </w:p>
        </w:tc>
        <w:tc>
          <w:tcPr>
            <w:tcW w:w="1134" w:type="dxa"/>
            <w:vAlign w:val="center"/>
          </w:tcPr>
          <w:p w14:paraId="5B0B94E4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3118" w:type="dxa"/>
            <w:vAlign w:val="center"/>
          </w:tcPr>
          <w:p w14:paraId="4445C30A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00 00 00 00 00 00 00 00 00 00 00 00 00 00 00 00 00 00 00 00 00 00 00 00 00 00 00 00 00 00 00 00 00 00 00 00 00</w:t>
            </w:r>
          </w:p>
        </w:tc>
        <w:tc>
          <w:tcPr>
            <w:tcW w:w="6520" w:type="dxa"/>
            <w:vAlign w:val="center"/>
          </w:tcPr>
          <w:p w14:paraId="4FB54A43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AA EF 28 14 00 00 00 00 00 00 00 00 00 00 00 00 00 00 00 00 00 00 00 00 00 00 00 00 00 00 00 00 00 00 00 00 00 00 00 00 00 00 EC</w:t>
            </w:r>
          </w:p>
        </w:tc>
      </w:tr>
    </w:tbl>
    <w:p w14:paraId="3D680FE5">
      <w:pPr>
        <w:spacing w:before="40" w:after="40"/>
      </w:pPr>
      <w:r>
        <w:rPr>
          <w:rFonts w:ascii="Times New Roman" w:hAnsi="Times New Roman" w:eastAsia="宋体"/>
          <w:b/>
          <w:sz w:val="19"/>
        </w:rPr>
        <w:t>响应 PAYLOAD 字段明细：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3"/>
        <w:gridCol w:w="1147"/>
        <w:gridCol w:w="953"/>
        <w:gridCol w:w="944"/>
        <w:gridCol w:w="1121"/>
        <w:gridCol w:w="564"/>
        <w:gridCol w:w="3503"/>
        <w:gridCol w:w="6535"/>
      </w:tblGrid>
      <w:tr w14:paraId="66A78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E2EFDA"/>
            <w:vAlign w:val="center"/>
          </w:tcPr>
          <w:p w14:paraId="18A6217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偏移</w:t>
            </w:r>
          </w:p>
        </w:tc>
        <w:tc>
          <w:tcPr>
            <w:tcW w:w="1020" w:type="dxa"/>
            <w:shd w:val="clear" w:color="auto" w:fill="E2EFDA"/>
            <w:vAlign w:val="center"/>
          </w:tcPr>
          <w:p w14:paraId="203FB43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字段名称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700A6BE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长度</w:t>
            </w:r>
          </w:p>
        </w:tc>
        <w:tc>
          <w:tcPr>
            <w:tcW w:w="680" w:type="dxa"/>
            <w:shd w:val="clear" w:color="auto" w:fill="E2EFDA"/>
            <w:vAlign w:val="center"/>
          </w:tcPr>
          <w:p w14:paraId="0A25B4B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类型</w:t>
            </w:r>
          </w:p>
        </w:tc>
        <w:tc>
          <w:tcPr>
            <w:tcW w:w="963" w:type="dxa"/>
            <w:shd w:val="clear" w:color="auto" w:fill="E2EFDA"/>
            <w:vAlign w:val="center"/>
          </w:tcPr>
          <w:p w14:paraId="2B48C97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取值范围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3CB2EC0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必填</w:t>
            </w:r>
          </w:p>
        </w:tc>
        <w:tc>
          <w:tcPr>
            <w:tcW w:w="2551" w:type="dxa"/>
            <w:shd w:val="clear" w:color="auto" w:fill="E2EFDA"/>
            <w:vAlign w:val="center"/>
          </w:tcPr>
          <w:p w14:paraId="16D7353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示例值</w:t>
            </w:r>
          </w:p>
        </w:tc>
        <w:tc>
          <w:tcPr>
            <w:tcW w:w="7767" w:type="dxa"/>
            <w:shd w:val="clear" w:color="auto" w:fill="E2EFDA"/>
            <w:vAlign w:val="center"/>
          </w:tcPr>
          <w:p w14:paraId="36200ED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说明</w:t>
            </w:r>
          </w:p>
        </w:tc>
      </w:tr>
      <w:tr w14:paraId="21160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0EC8CF7C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1020" w:type="dxa"/>
            <w:vAlign w:val="center"/>
          </w:tcPr>
          <w:p w14:paraId="7461022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倒计时时间计时</w:t>
            </w:r>
          </w:p>
        </w:tc>
        <w:tc>
          <w:tcPr>
            <w:tcW w:w="510" w:type="dxa"/>
            <w:vAlign w:val="center"/>
          </w:tcPr>
          <w:p w14:paraId="1CDE4F1B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4</w:t>
            </w:r>
          </w:p>
        </w:tc>
        <w:tc>
          <w:tcPr>
            <w:tcW w:w="680" w:type="dxa"/>
            <w:vAlign w:val="center"/>
          </w:tcPr>
          <w:p w14:paraId="76FD328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uint32</w:t>
            </w:r>
          </w:p>
        </w:tc>
        <w:tc>
          <w:tcPr>
            <w:tcW w:w="963" w:type="dxa"/>
            <w:vAlign w:val="center"/>
          </w:tcPr>
          <w:p w14:paraId="6CB215E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0~</w:t>
            </w:r>
          </w:p>
        </w:tc>
        <w:tc>
          <w:tcPr>
            <w:tcW w:w="510" w:type="dxa"/>
            <w:vAlign w:val="center"/>
          </w:tcPr>
          <w:p w14:paraId="7C0EA3A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46A63289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</w:t>
            </w:r>
          </w:p>
        </w:tc>
        <w:tc>
          <w:tcPr>
            <w:tcW w:w="7767" w:type="dxa"/>
            <w:vAlign w:val="center"/>
          </w:tcPr>
          <w:p w14:paraId="49343E2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当前倒计时计数</w:t>
            </w:r>
          </w:p>
        </w:tc>
      </w:tr>
      <w:tr w14:paraId="34479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3FB2528A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5</w:t>
            </w:r>
          </w:p>
        </w:tc>
        <w:tc>
          <w:tcPr>
            <w:tcW w:w="1020" w:type="dxa"/>
            <w:vAlign w:val="center"/>
          </w:tcPr>
          <w:p w14:paraId="521A8C8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倒计时时间</w:t>
            </w:r>
          </w:p>
        </w:tc>
        <w:tc>
          <w:tcPr>
            <w:tcW w:w="510" w:type="dxa"/>
            <w:vAlign w:val="center"/>
          </w:tcPr>
          <w:p w14:paraId="61AB6F32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4</w:t>
            </w:r>
          </w:p>
        </w:tc>
        <w:tc>
          <w:tcPr>
            <w:tcW w:w="680" w:type="dxa"/>
            <w:vAlign w:val="center"/>
          </w:tcPr>
          <w:p w14:paraId="0508FB4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uint32</w:t>
            </w:r>
          </w:p>
        </w:tc>
        <w:tc>
          <w:tcPr>
            <w:tcW w:w="963" w:type="dxa"/>
            <w:vAlign w:val="center"/>
          </w:tcPr>
          <w:p w14:paraId="74EC5FC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0~</w:t>
            </w:r>
          </w:p>
        </w:tc>
        <w:tc>
          <w:tcPr>
            <w:tcW w:w="510" w:type="dxa"/>
            <w:vAlign w:val="center"/>
          </w:tcPr>
          <w:p w14:paraId="795A567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3316D6F9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</w:t>
            </w:r>
          </w:p>
        </w:tc>
        <w:tc>
          <w:tcPr>
            <w:tcW w:w="7767" w:type="dxa"/>
            <w:vAlign w:val="center"/>
          </w:tcPr>
          <w:p w14:paraId="691BE99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设定倒计时时间</w:t>
            </w:r>
          </w:p>
        </w:tc>
      </w:tr>
      <w:tr w14:paraId="42FA2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2C90E179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9</w:t>
            </w:r>
          </w:p>
        </w:tc>
        <w:tc>
          <w:tcPr>
            <w:tcW w:w="1020" w:type="dxa"/>
            <w:vAlign w:val="center"/>
          </w:tcPr>
          <w:p w14:paraId="00B19A2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需要重启的时间</w:t>
            </w:r>
          </w:p>
        </w:tc>
        <w:tc>
          <w:tcPr>
            <w:tcW w:w="510" w:type="dxa"/>
            <w:vAlign w:val="center"/>
          </w:tcPr>
          <w:p w14:paraId="41DDBFC3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</w:t>
            </w:r>
          </w:p>
        </w:tc>
        <w:tc>
          <w:tcPr>
            <w:tcW w:w="680" w:type="dxa"/>
            <w:vAlign w:val="center"/>
          </w:tcPr>
          <w:p w14:paraId="45DCD5B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uint16</w:t>
            </w:r>
          </w:p>
        </w:tc>
        <w:tc>
          <w:tcPr>
            <w:tcW w:w="963" w:type="dxa"/>
            <w:vAlign w:val="center"/>
          </w:tcPr>
          <w:p w14:paraId="37F6738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0~</w:t>
            </w:r>
          </w:p>
        </w:tc>
        <w:tc>
          <w:tcPr>
            <w:tcW w:w="510" w:type="dxa"/>
            <w:vAlign w:val="center"/>
          </w:tcPr>
          <w:p w14:paraId="76A20C7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14E87E7D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</w:t>
            </w:r>
          </w:p>
        </w:tc>
        <w:tc>
          <w:tcPr>
            <w:tcW w:w="7767" w:type="dxa"/>
            <w:vAlign w:val="center"/>
          </w:tcPr>
          <w:p w14:paraId="259FEC9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重启等待时间</w:t>
            </w:r>
          </w:p>
        </w:tc>
      </w:tr>
      <w:tr w14:paraId="346C8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6D917896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11</w:t>
            </w:r>
          </w:p>
        </w:tc>
        <w:tc>
          <w:tcPr>
            <w:tcW w:w="1020" w:type="dxa"/>
            <w:vAlign w:val="center"/>
          </w:tcPr>
          <w:p w14:paraId="0C2B33C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最高温度</w:t>
            </w:r>
          </w:p>
        </w:tc>
        <w:tc>
          <w:tcPr>
            <w:tcW w:w="510" w:type="dxa"/>
            <w:vAlign w:val="center"/>
          </w:tcPr>
          <w:p w14:paraId="03923460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</w:t>
            </w:r>
          </w:p>
        </w:tc>
        <w:tc>
          <w:tcPr>
            <w:tcW w:w="680" w:type="dxa"/>
            <w:vAlign w:val="center"/>
          </w:tcPr>
          <w:p w14:paraId="2FD9996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int16</w:t>
            </w:r>
          </w:p>
        </w:tc>
        <w:tc>
          <w:tcPr>
            <w:tcW w:w="963" w:type="dxa"/>
            <w:vAlign w:val="center"/>
          </w:tcPr>
          <w:p w14:paraId="7C33080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-</w:t>
            </w:r>
          </w:p>
        </w:tc>
        <w:tc>
          <w:tcPr>
            <w:tcW w:w="510" w:type="dxa"/>
            <w:vAlign w:val="center"/>
          </w:tcPr>
          <w:p w14:paraId="56DF225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0BDCF19D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</w:t>
            </w:r>
          </w:p>
        </w:tc>
        <w:tc>
          <w:tcPr>
            <w:tcW w:w="7767" w:type="dxa"/>
            <w:vAlign w:val="center"/>
          </w:tcPr>
          <w:p w14:paraId="3FD7E04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单位待确认</w:t>
            </w:r>
          </w:p>
        </w:tc>
      </w:tr>
      <w:tr w14:paraId="275A4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2138DC47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13</w:t>
            </w:r>
          </w:p>
        </w:tc>
        <w:tc>
          <w:tcPr>
            <w:tcW w:w="1020" w:type="dxa"/>
            <w:vAlign w:val="center"/>
          </w:tcPr>
          <w:p w14:paraId="3DBB101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最低温度</w:t>
            </w:r>
          </w:p>
        </w:tc>
        <w:tc>
          <w:tcPr>
            <w:tcW w:w="510" w:type="dxa"/>
            <w:vAlign w:val="center"/>
          </w:tcPr>
          <w:p w14:paraId="16061602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</w:t>
            </w:r>
          </w:p>
        </w:tc>
        <w:tc>
          <w:tcPr>
            <w:tcW w:w="680" w:type="dxa"/>
            <w:vAlign w:val="center"/>
          </w:tcPr>
          <w:p w14:paraId="48E22FE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int16</w:t>
            </w:r>
          </w:p>
        </w:tc>
        <w:tc>
          <w:tcPr>
            <w:tcW w:w="963" w:type="dxa"/>
            <w:vAlign w:val="center"/>
          </w:tcPr>
          <w:p w14:paraId="2EA5CEA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-</w:t>
            </w:r>
          </w:p>
        </w:tc>
        <w:tc>
          <w:tcPr>
            <w:tcW w:w="510" w:type="dxa"/>
            <w:vAlign w:val="center"/>
          </w:tcPr>
          <w:p w14:paraId="0F97F12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2D21EFA1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</w:t>
            </w:r>
          </w:p>
        </w:tc>
        <w:tc>
          <w:tcPr>
            <w:tcW w:w="7767" w:type="dxa"/>
            <w:vAlign w:val="center"/>
          </w:tcPr>
          <w:p w14:paraId="7ECB415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单位待确认</w:t>
            </w:r>
          </w:p>
        </w:tc>
      </w:tr>
      <w:tr w14:paraId="06CE5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62642926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15</w:t>
            </w:r>
          </w:p>
        </w:tc>
        <w:tc>
          <w:tcPr>
            <w:tcW w:w="1020" w:type="dxa"/>
            <w:vAlign w:val="center"/>
          </w:tcPr>
          <w:p w14:paraId="1E899D7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板载最高温度</w:t>
            </w:r>
          </w:p>
        </w:tc>
        <w:tc>
          <w:tcPr>
            <w:tcW w:w="510" w:type="dxa"/>
            <w:vAlign w:val="center"/>
          </w:tcPr>
          <w:p w14:paraId="167E6521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</w:t>
            </w:r>
          </w:p>
        </w:tc>
        <w:tc>
          <w:tcPr>
            <w:tcW w:w="680" w:type="dxa"/>
            <w:vAlign w:val="center"/>
          </w:tcPr>
          <w:p w14:paraId="483CDB0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int16</w:t>
            </w:r>
          </w:p>
        </w:tc>
        <w:tc>
          <w:tcPr>
            <w:tcW w:w="963" w:type="dxa"/>
            <w:vAlign w:val="center"/>
          </w:tcPr>
          <w:p w14:paraId="439B39E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-</w:t>
            </w:r>
          </w:p>
        </w:tc>
        <w:tc>
          <w:tcPr>
            <w:tcW w:w="510" w:type="dxa"/>
            <w:vAlign w:val="center"/>
          </w:tcPr>
          <w:p w14:paraId="1159EED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4576CDB9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</w:t>
            </w:r>
          </w:p>
        </w:tc>
        <w:tc>
          <w:tcPr>
            <w:tcW w:w="7767" w:type="dxa"/>
            <w:vAlign w:val="center"/>
          </w:tcPr>
          <w:p w14:paraId="366BBAA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单位待确认</w:t>
            </w:r>
          </w:p>
        </w:tc>
      </w:tr>
      <w:tr w14:paraId="5C56E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074200D8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17</w:t>
            </w:r>
          </w:p>
        </w:tc>
        <w:tc>
          <w:tcPr>
            <w:tcW w:w="1020" w:type="dxa"/>
            <w:vAlign w:val="center"/>
          </w:tcPr>
          <w:p w14:paraId="3DF1674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模块过载</w:t>
            </w:r>
          </w:p>
        </w:tc>
        <w:tc>
          <w:tcPr>
            <w:tcW w:w="510" w:type="dxa"/>
            <w:vAlign w:val="center"/>
          </w:tcPr>
          <w:p w14:paraId="25585A7B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</w:t>
            </w:r>
          </w:p>
        </w:tc>
        <w:tc>
          <w:tcPr>
            <w:tcW w:w="680" w:type="dxa"/>
            <w:vAlign w:val="center"/>
          </w:tcPr>
          <w:p w14:paraId="708DA46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uint16</w:t>
            </w:r>
          </w:p>
        </w:tc>
        <w:tc>
          <w:tcPr>
            <w:tcW w:w="963" w:type="dxa"/>
            <w:vAlign w:val="center"/>
          </w:tcPr>
          <w:p w14:paraId="3B694FD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-</w:t>
            </w:r>
          </w:p>
        </w:tc>
        <w:tc>
          <w:tcPr>
            <w:tcW w:w="510" w:type="dxa"/>
            <w:vAlign w:val="center"/>
          </w:tcPr>
          <w:p w14:paraId="0620533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5493B071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</w:t>
            </w:r>
          </w:p>
        </w:tc>
        <w:tc>
          <w:tcPr>
            <w:tcW w:w="7767" w:type="dxa"/>
            <w:vAlign w:val="center"/>
          </w:tcPr>
          <w:p w14:paraId="25F6762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过载标志/阈值</w:t>
            </w:r>
          </w:p>
        </w:tc>
      </w:tr>
      <w:tr w14:paraId="544EE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56F03549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19</w:t>
            </w:r>
          </w:p>
        </w:tc>
        <w:tc>
          <w:tcPr>
            <w:tcW w:w="1020" w:type="dxa"/>
            <w:vAlign w:val="center"/>
          </w:tcPr>
          <w:p w14:paraId="2051268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模块过温</w:t>
            </w:r>
          </w:p>
        </w:tc>
        <w:tc>
          <w:tcPr>
            <w:tcW w:w="510" w:type="dxa"/>
            <w:vAlign w:val="center"/>
          </w:tcPr>
          <w:p w14:paraId="40A079FF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</w:t>
            </w:r>
          </w:p>
        </w:tc>
        <w:tc>
          <w:tcPr>
            <w:tcW w:w="680" w:type="dxa"/>
            <w:vAlign w:val="center"/>
          </w:tcPr>
          <w:p w14:paraId="38123DA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uint16</w:t>
            </w:r>
          </w:p>
        </w:tc>
        <w:tc>
          <w:tcPr>
            <w:tcW w:w="963" w:type="dxa"/>
            <w:vAlign w:val="center"/>
          </w:tcPr>
          <w:p w14:paraId="22D71D1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-</w:t>
            </w:r>
          </w:p>
        </w:tc>
        <w:tc>
          <w:tcPr>
            <w:tcW w:w="510" w:type="dxa"/>
            <w:vAlign w:val="center"/>
          </w:tcPr>
          <w:p w14:paraId="4F616FC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0967E362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</w:t>
            </w:r>
          </w:p>
        </w:tc>
        <w:tc>
          <w:tcPr>
            <w:tcW w:w="7767" w:type="dxa"/>
            <w:vAlign w:val="center"/>
          </w:tcPr>
          <w:p w14:paraId="5D2E9DD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过温标志/阈值</w:t>
            </w:r>
          </w:p>
        </w:tc>
      </w:tr>
      <w:tr w14:paraId="6D20F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374BF54E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21</w:t>
            </w:r>
          </w:p>
        </w:tc>
        <w:tc>
          <w:tcPr>
            <w:tcW w:w="1020" w:type="dxa"/>
            <w:vAlign w:val="center"/>
          </w:tcPr>
          <w:p w14:paraId="1E29D41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模块过压</w:t>
            </w:r>
          </w:p>
        </w:tc>
        <w:tc>
          <w:tcPr>
            <w:tcW w:w="510" w:type="dxa"/>
            <w:vAlign w:val="center"/>
          </w:tcPr>
          <w:p w14:paraId="72E35F5B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</w:t>
            </w:r>
          </w:p>
        </w:tc>
        <w:tc>
          <w:tcPr>
            <w:tcW w:w="680" w:type="dxa"/>
            <w:vAlign w:val="center"/>
          </w:tcPr>
          <w:p w14:paraId="3D4A4EC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uint16</w:t>
            </w:r>
          </w:p>
        </w:tc>
        <w:tc>
          <w:tcPr>
            <w:tcW w:w="963" w:type="dxa"/>
            <w:vAlign w:val="center"/>
          </w:tcPr>
          <w:p w14:paraId="759C1FC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-</w:t>
            </w:r>
          </w:p>
        </w:tc>
        <w:tc>
          <w:tcPr>
            <w:tcW w:w="510" w:type="dxa"/>
            <w:vAlign w:val="center"/>
          </w:tcPr>
          <w:p w14:paraId="0133CBF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621EDB06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</w:t>
            </w:r>
          </w:p>
        </w:tc>
        <w:tc>
          <w:tcPr>
            <w:tcW w:w="7767" w:type="dxa"/>
            <w:vAlign w:val="center"/>
          </w:tcPr>
          <w:p w14:paraId="01F3E63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过压标志/阈值</w:t>
            </w:r>
          </w:p>
        </w:tc>
      </w:tr>
      <w:tr w14:paraId="4F013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3452D1C6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23</w:t>
            </w:r>
          </w:p>
        </w:tc>
        <w:tc>
          <w:tcPr>
            <w:tcW w:w="1020" w:type="dxa"/>
            <w:vAlign w:val="center"/>
          </w:tcPr>
          <w:p w14:paraId="1D1B444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模块欠压</w:t>
            </w:r>
          </w:p>
        </w:tc>
        <w:tc>
          <w:tcPr>
            <w:tcW w:w="510" w:type="dxa"/>
            <w:vAlign w:val="center"/>
          </w:tcPr>
          <w:p w14:paraId="0E22896A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</w:t>
            </w:r>
          </w:p>
        </w:tc>
        <w:tc>
          <w:tcPr>
            <w:tcW w:w="680" w:type="dxa"/>
            <w:vAlign w:val="center"/>
          </w:tcPr>
          <w:p w14:paraId="076619B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uint16</w:t>
            </w:r>
          </w:p>
        </w:tc>
        <w:tc>
          <w:tcPr>
            <w:tcW w:w="963" w:type="dxa"/>
            <w:vAlign w:val="center"/>
          </w:tcPr>
          <w:p w14:paraId="340CFA3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-</w:t>
            </w:r>
          </w:p>
        </w:tc>
        <w:tc>
          <w:tcPr>
            <w:tcW w:w="510" w:type="dxa"/>
            <w:vAlign w:val="center"/>
          </w:tcPr>
          <w:p w14:paraId="2DFB2BF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10880E3F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</w:t>
            </w:r>
          </w:p>
        </w:tc>
        <w:tc>
          <w:tcPr>
            <w:tcW w:w="7767" w:type="dxa"/>
            <w:vAlign w:val="center"/>
          </w:tcPr>
          <w:p w14:paraId="33F338B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欠压标志/阈值</w:t>
            </w:r>
          </w:p>
        </w:tc>
      </w:tr>
      <w:tr w14:paraId="40E47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5744684F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25</w:t>
            </w:r>
          </w:p>
        </w:tc>
        <w:tc>
          <w:tcPr>
            <w:tcW w:w="1020" w:type="dxa"/>
            <w:vAlign w:val="center"/>
          </w:tcPr>
          <w:p w14:paraId="5B50B06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模块输入类型</w:t>
            </w:r>
          </w:p>
        </w:tc>
        <w:tc>
          <w:tcPr>
            <w:tcW w:w="510" w:type="dxa"/>
            <w:vAlign w:val="center"/>
          </w:tcPr>
          <w:p w14:paraId="3BBF2C13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</w:t>
            </w:r>
          </w:p>
        </w:tc>
        <w:tc>
          <w:tcPr>
            <w:tcW w:w="680" w:type="dxa"/>
            <w:vAlign w:val="center"/>
          </w:tcPr>
          <w:p w14:paraId="31773E5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uint16</w:t>
            </w:r>
          </w:p>
        </w:tc>
        <w:tc>
          <w:tcPr>
            <w:tcW w:w="963" w:type="dxa"/>
            <w:vAlign w:val="center"/>
          </w:tcPr>
          <w:p w14:paraId="4185911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-</w:t>
            </w:r>
          </w:p>
        </w:tc>
        <w:tc>
          <w:tcPr>
            <w:tcW w:w="510" w:type="dxa"/>
            <w:vAlign w:val="center"/>
          </w:tcPr>
          <w:p w14:paraId="7FA3A3A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76BF8B48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</w:t>
            </w:r>
          </w:p>
        </w:tc>
        <w:tc>
          <w:tcPr>
            <w:tcW w:w="7767" w:type="dxa"/>
            <w:vAlign w:val="center"/>
          </w:tcPr>
          <w:p w14:paraId="406934F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输入类型标志</w:t>
            </w:r>
          </w:p>
        </w:tc>
      </w:tr>
      <w:tr w14:paraId="23DC8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2D66EC34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27</w:t>
            </w:r>
          </w:p>
        </w:tc>
        <w:tc>
          <w:tcPr>
            <w:tcW w:w="1020" w:type="dxa"/>
            <w:vAlign w:val="center"/>
          </w:tcPr>
          <w:p w14:paraId="162D505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存在情况</w:t>
            </w:r>
          </w:p>
        </w:tc>
        <w:tc>
          <w:tcPr>
            <w:tcW w:w="510" w:type="dxa"/>
            <w:vAlign w:val="center"/>
          </w:tcPr>
          <w:p w14:paraId="172F6987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</w:t>
            </w:r>
          </w:p>
        </w:tc>
        <w:tc>
          <w:tcPr>
            <w:tcW w:w="680" w:type="dxa"/>
            <w:vAlign w:val="center"/>
          </w:tcPr>
          <w:p w14:paraId="66F5E30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uint16</w:t>
            </w:r>
          </w:p>
        </w:tc>
        <w:tc>
          <w:tcPr>
            <w:tcW w:w="963" w:type="dxa"/>
            <w:vAlign w:val="center"/>
          </w:tcPr>
          <w:p w14:paraId="6436D58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-</w:t>
            </w:r>
          </w:p>
        </w:tc>
        <w:tc>
          <w:tcPr>
            <w:tcW w:w="510" w:type="dxa"/>
            <w:vAlign w:val="center"/>
          </w:tcPr>
          <w:p w14:paraId="12E8921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253DE51D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</w:t>
            </w:r>
          </w:p>
        </w:tc>
        <w:tc>
          <w:tcPr>
            <w:tcW w:w="7767" w:type="dxa"/>
            <w:vAlign w:val="center"/>
          </w:tcPr>
          <w:p w14:paraId="6BB9696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模块在位标志</w:t>
            </w:r>
          </w:p>
        </w:tc>
      </w:tr>
      <w:tr w14:paraId="4CE13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494785DD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29</w:t>
            </w:r>
          </w:p>
        </w:tc>
        <w:tc>
          <w:tcPr>
            <w:tcW w:w="1020" w:type="dxa"/>
            <w:vAlign w:val="center"/>
          </w:tcPr>
          <w:p w14:paraId="22C288D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需要休眠计时</w:t>
            </w:r>
          </w:p>
        </w:tc>
        <w:tc>
          <w:tcPr>
            <w:tcW w:w="510" w:type="dxa"/>
            <w:vAlign w:val="center"/>
          </w:tcPr>
          <w:p w14:paraId="0719C418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</w:t>
            </w:r>
          </w:p>
        </w:tc>
        <w:tc>
          <w:tcPr>
            <w:tcW w:w="680" w:type="dxa"/>
            <w:vAlign w:val="center"/>
          </w:tcPr>
          <w:p w14:paraId="0F4DDC4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uint16</w:t>
            </w:r>
          </w:p>
        </w:tc>
        <w:tc>
          <w:tcPr>
            <w:tcW w:w="963" w:type="dxa"/>
            <w:vAlign w:val="center"/>
          </w:tcPr>
          <w:p w14:paraId="3F9ACCB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0~</w:t>
            </w:r>
          </w:p>
        </w:tc>
        <w:tc>
          <w:tcPr>
            <w:tcW w:w="510" w:type="dxa"/>
            <w:vAlign w:val="center"/>
          </w:tcPr>
          <w:p w14:paraId="1501F27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3F190B24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</w:t>
            </w:r>
          </w:p>
        </w:tc>
        <w:tc>
          <w:tcPr>
            <w:tcW w:w="7767" w:type="dxa"/>
            <w:vAlign w:val="center"/>
          </w:tcPr>
          <w:p w14:paraId="5C6B1BA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休眠倒计时</w:t>
            </w:r>
          </w:p>
        </w:tc>
      </w:tr>
      <w:tr w14:paraId="0420A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187BC541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31</w:t>
            </w:r>
          </w:p>
        </w:tc>
        <w:tc>
          <w:tcPr>
            <w:tcW w:w="1020" w:type="dxa"/>
            <w:vAlign w:val="center"/>
          </w:tcPr>
          <w:p w14:paraId="609FFE6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初始化完成标志位</w:t>
            </w:r>
          </w:p>
        </w:tc>
        <w:tc>
          <w:tcPr>
            <w:tcW w:w="510" w:type="dxa"/>
            <w:vAlign w:val="center"/>
          </w:tcPr>
          <w:p w14:paraId="34DF6418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3A9281C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uint8</w:t>
            </w:r>
          </w:p>
        </w:tc>
        <w:tc>
          <w:tcPr>
            <w:tcW w:w="963" w:type="dxa"/>
            <w:vAlign w:val="center"/>
          </w:tcPr>
          <w:p w14:paraId="3BE0005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-</w:t>
            </w:r>
          </w:p>
        </w:tc>
        <w:tc>
          <w:tcPr>
            <w:tcW w:w="510" w:type="dxa"/>
            <w:vAlign w:val="center"/>
          </w:tcPr>
          <w:p w14:paraId="0091A1A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224E9E4C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</w:t>
            </w:r>
          </w:p>
        </w:tc>
        <w:tc>
          <w:tcPr>
            <w:tcW w:w="7767" w:type="dxa"/>
            <w:vAlign w:val="center"/>
          </w:tcPr>
          <w:p w14:paraId="39FD8C4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初始化完成标志</w:t>
            </w:r>
          </w:p>
        </w:tc>
      </w:tr>
      <w:tr w14:paraId="2212B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50C0B6E2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32</w:t>
            </w:r>
          </w:p>
        </w:tc>
        <w:tc>
          <w:tcPr>
            <w:tcW w:w="1020" w:type="dxa"/>
            <w:vAlign w:val="center"/>
          </w:tcPr>
          <w:p w14:paraId="0014E95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供电类型</w:t>
            </w:r>
          </w:p>
        </w:tc>
        <w:tc>
          <w:tcPr>
            <w:tcW w:w="510" w:type="dxa"/>
            <w:vAlign w:val="center"/>
          </w:tcPr>
          <w:p w14:paraId="24382D47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521C775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uint8</w:t>
            </w:r>
          </w:p>
        </w:tc>
        <w:tc>
          <w:tcPr>
            <w:tcW w:w="963" w:type="dxa"/>
            <w:vAlign w:val="center"/>
          </w:tcPr>
          <w:p w14:paraId="4E1BA61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-</w:t>
            </w:r>
          </w:p>
        </w:tc>
        <w:tc>
          <w:tcPr>
            <w:tcW w:w="510" w:type="dxa"/>
            <w:vAlign w:val="center"/>
          </w:tcPr>
          <w:p w14:paraId="47A65E3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0D164B61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</w:t>
            </w:r>
          </w:p>
        </w:tc>
        <w:tc>
          <w:tcPr>
            <w:tcW w:w="7767" w:type="dxa"/>
            <w:vAlign w:val="center"/>
          </w:tcPr>
          <w:p w14:paraId="1B42F38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当前供电类型</w:t>
            </w:r>
          </w:p>
        </w:tc>
      </w:tr>
      <w:tr w14:paraId="11D19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145310E6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33</w:t>
            </w:r>
          </w:p>
        </w:tc>
        <w:tc>
          <w:tcPr>
            <w:tcW w:w="1020" w:type="dxa"/>
            <w:vAlign w:val="center"/>
          </w:tcPr>
          <w:p w14:paraId="5A636CC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中断标志位</w:t>
            </w:r>
          </w:p>
        </w:tc>
        <w:tc>
          <w:tcPr>
            <w:tcW w:w="510" w:type="dxa"/>
            <w:vAlign w:val="center"/>
          </w:tcPr>
          <w:p w14:paraId="6AF05BFB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7F3B670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uint8</w:t>
            </w:r>
          </w:p>
        </w:tc>
        <w:tc>
          <w:tcPr>
            <w:tcW w:w="963" w:type="dxa"/>
            <w:vAlign w:val="center"/>
          </w:tcPr>
          <w:p w14:paraId="7B1B398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-</w:t>
            </w:r>
          </w:p>
        </w:tc>
        <w:tc>
          <w:tcPr>
            <w:tcW w:w="510" w:type="dxa"/>
            <w:vAlign w:val="center"/>
          </w:tcPr>
          <w:p w14:paraId="54A07D1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1CDFAB1C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</w:t>
            </w:r>
          </w:p>
        </w:tc>
        <w:tc>
          <w:tcPr>
            <w:tcW w:w="7767" w:type="dxa"/>
            <w:vAlign w:val="center"/>
          </w:tcPr>
          <w:p w14:paraId="66FB470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中断状态标志</w:t>
            </w:r>
          </w:p>
        </w:tc>
      </w:tr>
      <w:tr w14:paraId="7A3E1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48E8CD39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34</w:t>
            </w:r>
          </w:p>
        </w:tc>
        <w:tc>
          <w:tcPr>
            <w:tcW w:w="1020" w:type="dxa"/>
            <w:vAlign w:val="center"/>
          </w:tcPr>
          <w:p w14:paraId="3189900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系统任务</w:t>
            </w:r>
          </w:p>
        </w:tc>
        <w:tc>
          <w:tcPr>
            <w:tcW w:w="510" w:type="dxa"/>
            <w:vAlign w:val="center"/>
          </w:tcPr>
          <w:p w14:paraId="6FEECA6B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0F978FD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uint8</w:t>
            </w:r>
          </w:p>
        </w:tc>
        <w:tc>
          <w:tcPr>
            <w:tcW w:w="963" w:type="dxa"/>
            <w:vAlign w:val="center"/>
          </w:tcPr>
          <w:p w14:paraId="07B5C15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-</w:t>
            </w:r>
          </w:p>
        </w:tc>
        <w:tc>
          <w:tcPr>
            <w:tcW w:w="510" w:type="dxa"/>
            <w:vAlign w:val="center"/>
          </w:tcPr>
          <w:p w14:paraId="59AA643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4028BEC4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</w:t>
            </w:r>
          </w:p>
        </w:tc>
        <w:tc>
          <w:tcPr>
            <w:tcW w:w="7767" w:type="dxa"/>
            <w:vAlign w:val="center"/>
          </w:tcPr>
          <w:p w14:paraId="18E57DE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当前系统任务ID</w:t>
            </w:r>
          </w:p>
        </w:tc>
      </w:tr>
      <w:tr w14:paraId="7F9A9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717005C6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35</w:t>
            </w:r>
          </w:p>
        </w:tc>
        <w:tc>
          <w:tcPr>
            <w:tcW w:w="1020" w:type="dxa"/>
            <w:vAlign w:val="center"/>
          </w:tcPr>
          <w:p w14:paraId="0C05B78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关机步骤</w:t>
            </w:r>
          </w:p>
        </w:tc>
        <w:tc>
          <w:tcPr>
            <w:tcW w:w="510" w:type="dxa"/>
            <w:vAlign w:val="center"/>
          </w:tcPr>
          <w:p w14:paraId="15701833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525E98A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uint8</w:t>
            </w:r>
          </w:p>
        </w:tc>
        <w:tc>
          <w:tcPr>
            <w:tcW w:w="963" w:type="dxa"/>
            <w:vAlign w:val="center"/>
          </w:tcPr>
          <w:p w14:paraId="2E64337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-</w:t>
            </w:r>
          </w:p>
        </w:tc>
        <w:tc>
          <w:tcPr>
            <w:tcW w:w="510" w:type="dxa"/>
            <w:vAlign w:val="center"/>
          </w:tcPr>
          <w:p w14:paraId="4F95EB0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7224C3F9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</w:t>
            </w:r>
          </w:p>
        </w:tc>
        <w:tc>
          <w:tcPr>
            <w:tcW w:w="7767" w:type="dxa"/>
            <w:vAlign w:val="center"/>
          </w:tcPr>
          <w:p w14:paraId="48718B8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关机状态机步骤</w:t>
            </w:r>
          </w:p>
        </w:tc>
      </w:tr>
      <w:tr w14:paraId="26143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3E09332D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36</w:t>
            </w:r>
          </w:p>
        </w:tc>
        <w:tc>
          <w:tcPr>
            <w:tcW w:w="1020" w:type="dxa"/>
            <w:vAlign w:val="center"/>
          </w:tcPr>
          <w:p w14:paraId="3044798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待机步骤</w:t>
            </w:r>
          </w:p>
        </w:tc>
        <w:tc>
          <w:tcPr>
            <w:tcW w:w="510" w:type="dxa"/>
            <w:vAlign w:val="center"/>
          </w:tcPr>
          <w:p w14:paraId="7D754582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0F2AF8F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uint8</w:t>
            </w:r>
          </w:p>
        </w:tc>
        <w:tc>
          <w:tcPr>
            <w:tcW w:w="963" w:type="dxa"/>
            <w:vAlign w:val="center"/>
          </w:tcPr>
          <w:p w14:paraId="341D83C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-</w:t>
            </w:r>
          </w:p>
        </w:tc>
        <w:tc>
          <w:tcPr>
            <w:tcW w:w="510" w:type="dxa"/>
            <w:vAlign w:val="center"/>
          </w:tcPr>
          <w:p w14:paraId="00FC621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457FA3C4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</w:t>
            </w:r>
          </w:p>
        </w:tc>
        <w:tc>
          <w:tcPr>
            <w:tcW w:w="7767" w:type="dxa"/>
            <w:vAlign w:val="center"/>
          </w:tcPr>
          <w:p w14:paraId="609EECB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待机状态机步骤</w:t>
            </w:r>
          </w:p>
        </w:tc>
      </w:tr>
      <w:tr w14:paraId="7A63D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18F18323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37</w:t>
            </w:r>
          </w:p>
        </w:tc>
        <w:tc>
          <w:tcPr>
            <w:tcW w:w="1020" w:type="dxa"/>
            <w:vAlign w:val="center"/>
          </w:tcPr>
          <w:p w14:paraId="69DA408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工程步骤</w:t>
            </w:r>
          </w:p>
        </w:tc>
        <w:tc>
          <w:tcPr>
            <w:tcW w:w="510" w:type="dxa"/>
            <w:vAlign w:val="center"/>
          </w:tcPr>
          <w:p w14:paraId="3BBBEE1A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4C11795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uint8</w:t>
            </w:r>
          </w:p>
        </w:tc>
        <w:tc>
          <w:tcPr>
            <w:tcW w:w="963" w:type="dxa"/>
            <w:vAlign w:val="center"/>
          </w:tcPr>
          <w:p w14:paraId="78B3912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-</w:t>
            </w:r>
          </w:p>
        </w:tc>
        <w:tc>
          <w:tcPr>
            <w:tcW w:w="510" w:type="dxa"/>
            <w:vAlign w:val="center"/>
          </w:tcPr>
          <w:p w14:paraId="2DD574D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5FFEA5FA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</w:t>
            </w:r>
          </w:p>
        </w:tc>
        <w:tc>
          <w:tcPr>
            <w:tcW w:w="7767" w:type="dxa"/>
            <w:vAlign w:val="center"/>
          </w:tcPr>
          <w:p w14:paraId="233D6A2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工程模式步骤</w:t>
            </w:r>
          </w:p>
        </w:tc>
      </w:tr>
    </w:tbl>
    <w:p w14:paraId="02922AEA">
      <w:pPr>
        <w:spacing w:before="0" w:after="60"/>
      </w:pPr>
    </w:p>
    <w:p w14:paraId="085C4026">
      <w:pPr>
        <w:pStyle w:val="4"/>
        <w:spacing w:before="0" w:after="60"/>
        <w:jc w:val="left"/>
      </w:pPr>
      <w:r>
        <w:rPr>
          <w:rFonts w:ascii="Times New Roman" w:hAnsi="Times New Roman" w:eastAsia="黑体"/>
          <w:b/>
          <w:color w:val="1F4E78"/>
          <w:sz w:val="28"/>
        </w:rPr>
        <w:t>12. Para任务参数</w:t>
      </w:r>
    </w:p>
    <w:p w14:paraId="774FC3A8">
      <w:pPr>
        <w:pStyle w:val="5"/>
        <w:spacing w:before="0" w:after="60"/>
        <w:jc w:val="left"/>
      </w:pPr>
      <w:r>
        <w:rPr>
          <w:rFonts w:ascii="Times New Roman" w:hAnsi="Times New Roman" w:eastAsia="宋体"/>
          <w:b/>
          <w:sz w:val="19"/>
        </w:rPr>
        <w:t>获取Para任务参数  请求 0x17  响应 0x18</w:t>
      </w:r>
    </w:p>
    <w:p w14:paraId="1070E7D8">
      <w:pPr>
        <w:spacing w:before="0" w:after="60" w:line="360" w:lineRule="auto"/>
        <w:ind w:firstLine="0"/>
      </w:pPr>
      <w:r>
        <w:rPr>
          <w:rFonts w:ascii="Times New Roman" w:hAnsi="Times New Roman" w:eastAsia="宋体"/>
          <w:b/>
          <w:sz w:val="19"/>
        </w:rPr>
        <w:t>请求：0x17（上位机→下位机）  |  响应：0x18（下位机→上位机）</w:t>
      </w:r>
    </w:p>
    <w:p w14:paraId="4813C76A">
      <w:pPr>
        <w:spacing w:before="0" w:after="60" w:line="360" w:lineRule="auto"/>
        <w:ind w:firstLine="0"/>
      </w:pPr>
      <w:r>
        <w:rPr>
          <w:rFonts w:ascii="Times New Roman" w:hAnsi="Times New Roman" w:eastAsia="宋体"/>
          <w:b w:val="0"/>
          <w:sz w:val="19"/>
        </w:rPr>
        <w:t>功能描述：获取并行/任务调度相关参数。</w:t>
      </w:r>
    </w:p>
    <w:p w14:paraId="5B70EF82">
      <w:pPr>
        <w:spacing w:before="0" w:after="60" w:line="360" w:lineRule="auto"/>
        <w:ind w:firstLine="0"/>
      </w:pPr>
      <w:r>
        <w:rPr>
          <w:rFonts w:ascii="Times New Roman" w:hAnsi="Times New Roman" w:eastAsia="宋体"/>
          <w:b w:val="0"/>
          <w:sz w:val="19"/>
        </w:rPr>
        <w:t>使用场景：多任务调试、调度分析。</w:t>
      </w:r>
    </w:p>
    <w:p w14:paraId="47444FBC">
      <w:pPr>
        <w:spacing w:before="0" w:after="60" w:line="360" w:lineRule="auto"/>
        <w:ind w:firstLine="0"/>
      </w:pPr>
      <w:r>
        <w:rPr>
          <w:rFonts w:ascii="Times New Roman" w:hAnsi="Times New Roman" w:eastAsia="宋体"/>
          <w:b/>
          <w:sz w:val="19"/>
        </w:rPr>
        <w:t>报文示例：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5"/>
        <w:gridCol w:w="1165"/>
        <w:gridCol w:w="962"/>
        <w:gridCol w:w="953"/>
        <w:gridCol w:w="5171"/>
        <w:gridCol w:w="6543"/>
      </w:tblGrid>
      <w:tr w14:paraId="5CA61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296E73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方向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11D2E50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CMD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028D127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ADDR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6D887F4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SN</w:t>
            </w:r>
          </w:p>
        </w:tc>
        <w:tc>
          <w:tcPr>
            <w:tcW w:w="3118" w:type="dxa"/>
            <w:shd w:val="clear" w:color="auto" w:fill="E2EFDA"/>
            <w:vAlign w:val="center"/>
          </w:tcPr>
          <w:p w14:paraId="501C959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PAYLOAD（HEX）</w:t>
            </w:r>
          </w:p>
        </w:tc>
        <w:tc>
          <w:tcPr>
            <w:tcW w:w="6520" w:type="dxa"/>
            <w:shd w:val="clear" w:color="auto" w:fill="E2EFDA"/>
            <w:vAlign w:val="center"/>
          </w:tcPr>
          <w:p w14:paraId="6FE25B0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完整帧（HEX）</w:t>
            </w:r>
          </w:p>
        </w:tc>
      </w:tr>
      <w:tr w14:paraId="746B3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039599D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请求</w:t>
            </w:r>
          </w:p>
        </w:tc>
        <w:tc>
          <w:tcPr>
            <w:tcW w:w="1134" w:type="dxa"/>
            <w:vAlign w:val="center"/>
          </w:tcPr>
          <w:p w14:paraId="01766D7F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0x17</w:t>
            </w:r>
          </w:p>
        </w:tc>
        <w:tc>
          <w:tcPr>
            <w:tcW w:w="1134" w:type="dxa"/>
            <w:vAlign w:val="center"/>
          </w:tcPr>
          <w:p w14:paraId="29F5FCA7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0x20</w:t>
            </w:r>
          </w:p>
        </w:tc>
        <w:tc>
          <w:tcPr>
            <w:tcW w:w="1134" w:type="dxa"/>
            <w:vAlign w:val="center"/>
          </w:tcPr>
          <w:p w14:paraId="345565B2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3118" w:type="dxa"/>
            <w:vAlign w:val="center"/>
          </w:tcPr>
          <w:p w14:paraId="637B9151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00</w:t>
            </w:r>
          </w:p>
        </w:tc>
        <w:tc>
          <w:tcPr>
            <w:tcW w:w="6520" w:type="dxa"/>
            <w:vAlign w:val="center"/>
          </w:tcPr>
          <w:p w14:paraId="3712EBA7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AA 20 04 17 00 00 E9</w:t>
            </w:r>
          </w:p>
        </w:tc>
      </w:tr>
      <w:tr w14:paraId="7C50C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28D01A7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响应</w:t>
            </w:r>
          </w:p>
        </w:tc>
        <w:tc>
          <w:tcPr>
            <w:tcW w:w="1134" w:type="dxa"/>
            <w:vAlign w:val="center"/>
          </w:tcPr>
          <w:p w14:paraId="5E5999DB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0x18</w:t>
            </w:r>
          </w:p>
        </w:tc>
        <w:tc>
          <w:tcPr>
            <w:tcW w:w="1134" w:type="dxa"/>
            <w:vAlign w:val="center"/>
          </w:tcPr>
          <w:p w14:paraId="36A32AEE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0xEF</w:t>
            </w:r>
          </w:p>
        </w:tc>
        <w:tc>
          <w:tcPr>
            <w:tcW w:w="1134" w:type="dxa"/>
            <w:vAlign w:val="center"/>
          </w:tcPr>
          <w:p w14:paraId="6E51EADE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3118" w:type="dxa"/>
            <w:vAlign w:val="center"/>
          </w:tcPr>
          <w:p w14:paraId="0F6C6C5F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00</w:t>
            </w:r>
          </w:p>
        </w:tc>
        <w:tc>
          <w:tcPr>
            <w:tcW w:w="6520" w:type="dxa"/>
            <w:vAlign w:val="center"/>
          </w:tcPr>
          <w:p w14:paraId="1BDD3E77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AA EF 04 18 00 00 E8</w:t>
            </w:r>
          </w:p>
        </w:tc>
      </w:tr>
    </w:tbl>
    <w:p w14:paraId="001E2F4F">
      <w:pPr>
        <w:spacing w:before="40" w:after="40"/>
      </w:pPr>
      <w:r>
        <w:rPr>
          <w:rFonts w:ascii="Times New Roman" w:hAnsi="Times New Roman" w:eastAsia="宋体"/>
          <w:b/>
          <w:sz w:val="19"/>
        </w:rPr>
        <w:t>请求 PAYLOAD 字段明细：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3"/>
        <w:gridCol w:w="1147"/>
        <w:gridCol w:w="953"/>
        <w:gridCol w:w="944"/>
        <w:gridCol w:w="1121"/>
        <w:gridCol w:w="564"/>
        <w:gridCol w:w="3503"/>
        <w:gridCol w:w="6535"/>
      </w:tblGrid>
      <w:tr w14:paraId="6014C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E2EFDA"/>
            <w:vAlign w:val="center"/>
          </w:tcPr>
          <w:p w14:paraId="7471FF7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偏移</w:t>
            </w:r>
          </w:p>
        </w:tc>
        <w:tc>
          <w:tcPr>
            <w:tcW w:w="1020" w:type="dxa"/>
            <w:shd w:val="clear" w:color="auto" w:fill="E2EFDA"/>
            <w:vAlign w:val="center"/>
          </w:tcPr>
          <w:p w14:paraId="7596158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字段名称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0E0D43C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长度</w:t>
            </w:r>
          </w:p>
        </w:tc>
        <w:tc>
          <w:tcPr>
            <w:tcW w:w="680" w:type="dxa"/>
            <w:shd w:val="clear" w:color="auto" w:fill="E2EFDA"/>
            <w:vAlign w:val="center"/>
          </w:tcPr>
          <w:p w14:paraId="585DB6A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类型</w:t>
            </w:r>
          </w:p>
        </w:tc>
        <w:tc>
          <w:tcPr>
            <w:tcW w:w="963" w:type="dxa"/>
            <w:shd w:val="clear" w:color="auto" w:fill="E2EFDA"/>
            <w:vAlign w:val="center"/>
          </w:tcPr>
          <w:p w14:paraId="7C394FA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取值范围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12C1FB2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必填</w:t>
            </w:r>
          </w:p>
        </w:tc>
        <w:tc>
          <w:tcPr>
            <w:tcW w:w="2551" w:type="dxa"/>
            <w:shd w:val="clear" w:color="auto" w:fill="E2EFDA"/>
            <w:vAlign w:val="center"/>
          </w:tcPr>
          <w:p w14:paraId="223DA05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示例值</w:t>
            </w:r>
          </w:p>
        </w:tc>
        <w:tc>
          <w:tcPr>
            <w:tcW w:w="7767" w:type="dxa"/>
            <w:shd w:val="clear" w:color="auto" w:fill="E2EFDA"/>
            <w:vAlign w:val="center"/>
          </w:tcPr>
          <w:p w14:paraId="2CB5331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说明</w:t>
            </w:r>
          </w:p>
        </w:tc>
      </w:tr>
      <w:tr w14:paraId="42CC3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0D39CA0F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1020" w:type="dxa"/>
            <w:vAlign w:val="center"/>
          </w:tcPr>
          <w:p w14:paraId="2984695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获取从机的ID</w:t>
            </w:r>
          </w:p>
        </w:tc>
        <w:tc>
          <w:tcPr>
            <w:tcW w:w="510" w:type="dxa"/>
            <w:vAlign w:val="center"/>
          </w:tcPr>
          <w:p w14:paraId="690BB899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3891E73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uint8</w:t>
            </w:r>
          </w:p>
        </w:tc>
        <w:tc>
          <w:tcPr>
            <w:tcW w:w="963" w:type="dxa"/>
            <w:vAlign w:val="center"/>
          </w:tcPr>
          <w:p w14:paraId="12A5389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0~5</w:t>
            </w:r>
          </w:p>
        </w:tc>
        <w:tc>
          <w:tcPr>
            <w:tcW w:w="510" w:type="dxa"/>
            <w:vAlign w:val="center"/>
          </w:tcPr>
          <w:p w14:paraId="00443C5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65729055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7767" w:type="dxa"/>
            <w:vAlign w:val="center"/>
          </w:tcPr>
          <w:p w14:paraId="1C7E8A0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目标从机ID</w:t>
            </w:r>
          </w:p>
        </w:tc>
      </w:tr>
    </w:tbl>
    <w:p w14:paraId="22A9B96D">
      <w:pPr>
        <w:spacing w:before="40" w:after="40"/>
      </w:pPr>
      <w:r>
        <w:rPr>
          <w:rFonts w:ascii="Times New Roman" w:hAnsi="Times New Roman" w:eastAsia="宋体"/>
          <w:b/>
          <w:sz w:val="19"/>
        </w:rPr>
        <w:t>响应 PAYLOAD 字段明细：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3"/>
        <w:gridCol w:w="1147"/>
        <w:gridCol w:w="953"/>
        <w:gridCol w:w="944"/>
        <w:gridCol w:w="1121"/>
        <w:gridCol w:w="564"/>
        <w:gridCol w:w="3503"/>
        <w:gridCol w:w="6535"/>
      </w:tblGrid>
      <w:tr w14:paraId="6F800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E2EFDA"/>
            <w:vAlign w:val="center"/>
          </w:tcPr>
          <w:p w14:paraId="524077F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偏移</w:t>
            </w:r>
          </w:p>
        </w:tc>
        <w:tc>
          <w:tcPr>
            <w:tcW w:w="1020" w:type="dxa"/>
            <w:shd w:val="clear" w:color="auto" w:fill="E2EFDA"/>
            <w:vAlign w:val="center"/>
          </w:tcPr>
          <w:p w14:paraId="7AC871D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字段名称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038C7C4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长度</w:t>
            </w:r>
          </w:p>
        </w:tc>
        <w:tc>
          <w:tcPr>
            <w:tcW w:w="680" w:type="dxa"/>
            <w:shd w:val="clear" w:color="auto" w:fill="E2EFDA"/>
            <w:vAlign w:val="center"/>
          </w:tcPr>
          <w:p w14:paraId="460DA95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类型</w:t>
            </w:r>
          </w:p>
        </w:tc>
        <w:tc>
          <w:tcPr>
            <w:tcW w:w="963" w:type="dxa"/>
            <w:shd w:val="clear" w:color="auto" w:fill="E2EFDA"/>
            <w:vAlign w:val="center"/>
          </w:tcPr>
          <w:p w14:paraId="48D6CEF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取值范围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3F1F63D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必填</w:t>
            </w:r>
          </w:p>
        </w:tc>
        <w:tc>
          <w:tcPr>
            <w:tcW w:w="2551" w:type="dxa"/>
            <w:shd w:val="clear" w:color="auto" w:fill="E2EFDA"/>
            <w:vAlign w:val="center"/>
          </w:tcPr>
          <w:p w14:paraId="267DCA2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示例值</w:t>
            </w:r>
          </w:p>
        </w:tc>
        <w:tc>
          <w:tcPr>
            <w:tcW w:w="7767" w:type="dxa"/>
            <w:shd w:val="clear" w:color="auto" w:fill="E2EFDA"/>
            <w:vAlign w:val="center"/>
          </w:tcPr>
          <w:p w14:paraId="42E30E0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说明</w:t>
            </w:r>
          </w:p>
        </w:tc>
      </w:tr>
      <w:tr w14:paraId="2B028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6B0B3AA7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1020" w:type="dxa"/>
            <w:vAlign w:val="center"/>
          </w:tcPr>
          <w:p w14:paraId="49BE717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保留</w:t>
            </w:r>
          </w:p>
        </w:tc>
        <w:tc>
          <w:tcPr>
            <w:tcW w:w="510" w:type="dxa"/>
            <w:vAlign w:val="center"/>
          </w:tcPr>
          <w:p w14:paraId="3987882D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06C8E04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uint8</w:t>
            </w:r>
          </w:p>
        </w:tc>
        <w:tc>
          <w:tcPr>
            <w:tcW w:w="963" w:type="dxa"/>
            <w:vAlign w:val="center"/>
          </w:tcPr>
          <w:p w14:paraId="320A8B0A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510" w:type="dxa"/>
            <w:vAlign w:val="center"/>
          </w:tcPr>
          <w:p w14:paraId="74586A9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可选</w:t>
            </w:r>
          </w:p>
        </w:tc>
        <w:tc>
          <w:tcPr>
            <w:tcW w:w="2551" w:type="dxa"/>
            <w:vAlign w:val="center"/>
          </w:tcPr>
          <w:p w14:paraId="1A7CE9F1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7767" w:type="dxa"/>
            <w:vAlign w:val="center"/>
          </w:tcPr>
          <w:p w14:paraId="1B7253A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待补充</w:t>
            </w:r>
          </w:p>
        </w:tc>
      </w:tr>
    </w:tbl>
    <w:p w14:paraId="4651B69F">
      <w:pPr>
        <w:spacing w:before="0" w:after="60"/>
      </w:pPr>
    </w:p>
    <w:p w14:paraId="2E2163A1">
      <w:pPr>
        <w:pStyle w:val="4"/>
        <w:spacing w:before="0" w:after="60"/>
        <w:jc w:val="left"/>
      </w:pPr>
      <w:r>
        <w:rPr>
          <w:rFonts w:ascii="Times New Roman" w:hAnsi="Times New Roman" w:eastAsia="黑体"/>
          <w:b/>
          <w:color w:val="1F4E78"/>
          <w:sz w:val="28"/>
        </w:rPr>
        <w:t>13. 并机接收任务参数</w:t>
      </w:r>
    </w:p>
    <w:p w14:paraId="2B98A5C0">
      <w:pPr>
        <w:pStyle w:val="5"/>
        <w:spacing w:before="0" w:after="60"/>
        <w:jc w:val="left"/>
      </w:pPr>
      <w:r>
        <w:rPr>
          <w:rFonts w:ascii="Times New Roman" w:hAnsi="Times New Roman" w:eastAsia="宋体"/>
          <w:b/>
          <w:sz w:val="19"/>
        </w:rPr>
        <w:t>获取并机接收任务参数  请求 0x19  响应 0x1A</w:t>
      </w:r>
    </w:p>
    <w:p w14:paraId="2B9DB76B">
      <w:pPr>
        <w:spacing w:before="0" w:after="60" w:line="360" w:lineRule="auto"/>
        <w:ind w:firstLine="0"/>
      </w:pPr>
      <w:r>
        <w:rPr>
          <w:rFonts w:ascii="Times New Roman" w:hAnsi="Times New Roman" w:eastAsia="宋体"/>
          <w:b/>
          <w:sz w:val="19"/>
        </w:rPr>
        <w:t>请求：0x19（上位机→下位机）  |  响应：0x1A（下位机→上位机）  |  备注：原文档未定义详细字段。</w:t>
      </w:r>
    </w:p>
    <w:p w14:paraId="7483032E">
      <w:pPr>
        <w:spacing w:before="0" w:after="60" w:line="360" w:lineRule="auto"/>
        <w:ind w:firstLine="0"/>
      </w:pPr>
      <w:r>
        <w:rPr>
          <w:rFonts w:ascii="Times New Roman" w:hAnsi="Times New Roman" w:eastAsia="宋体"/>
          <w:b w:val="0"/>
          <w:sz w:val="19"/>
        </w:rPr>
        <w:t>功能描述：获取并机通信接收侧任务参数。</w:t>
      </w:r>
    </w:p>
    <w:p w14:paraId="16BF5CA8">
      <w:pPr>
        <w:spacing w:before="0" w:after="60" w:line="360" w:lineRule="auto"/>
        <w:ind w:firstLine="0"/>
      </w:pPr>
      <w:r>
        <w:rPr>
          <w:rFonts w:ascii="Times New Roman" w:hAnsi="Times New Roman" w:eastAsia="宋体"/>
          <w:b w:val="0"/>
          <w:sz w:val="19"/>
        </w:rPr>
        <w:t>使用场景：多机并联运行调试。</w:t>
      </w:r>
    </w:p>
    <w:p w14:paraId="404FC2D9">
      <w:pPr>
        <w:spacing w:before="0" w:after="60" w:line="360" w:lineRule="auto"/>
        <w:ind w:firstLine="0"/>
      </w:pPr>
      <w:r>
        <w:rPr>
          <w:rFonts w:ascii="Times New Roman" w:hAnsi="Times New Roman" w:eastAsia="宋体"/>
          <w:b/>
          <w:sz w:val="19"/>
        </w:rPr>
        <w:t>报文示例：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5"/>
        <w:gridCol w:w="1165"/>
        <w:gridCol w:w="962"/>
        <w:gridCol w:w="953"/>
        <w:gridCol w:w="5171"/>
        <w:gridCol w:w="6543"/>
      </w:tblGrid>
      <w:tr w14:paraId="45B38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0F0B5DE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方向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0645E6B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CMD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4889609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ADDR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329F2C9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SN</w:t>
            </w:r>
          </w:p>
        </w:tc>
        <w:tc>
          <w:tcPr>
            <w:tcW w:w="3118" w:type="dxa"/>
            <w:shd w:val="clear" w:color="auto" w:fill="E2EFDA"/>
            <w:vAlign w:val="center"/>
          </w:tcPr>
          <w:p w14:paraId="6DC54A9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PAYLOAD（HEX）</w:t>
            </w:r>
          </w:p>
        </w:tc>
        <w:tc>
          <w:tcPr>
            <w:tcW w:w="6520" w:type="dxa"/>
            <w:shd w:val="clear" w:color="auto" w:fill="E2EFDA"/>
            <w:vAlign w:val="center"/>
          </w:tcPr>
          <w:p w14:paraId="1D55A06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完整帧（HEX）</w:t>
            </w:r>
          </w:p>
        </w:tc>
      </w:tr>
      <w:tr w14:paraId="432B8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50500E8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请求</w:t>
            </w:r>
          </w:p>
        </w:tc>
        <w:tc>
          <w:tcPr>
            <w:tcW w:w="1134" w:type="dxa"/>
            <w:vAlign w:val="center"/>
          </w:tcPr>
          <w:p w14:paraId="00FA6E56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0x19</w:t>
            </w:r>
          </w:p>
        </w:tc>
        <w:tc>
          <w:tcPr>
            <w:tcW w:w="1134" w:type="dxa"/>
            <w:vAlign w:val="center"/>
          </w:tcPr>
          <w:p w14:paraId="21188B7F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0x20</w:t>
            </w:r>
          </w:p>
        </w:tc>
        <w:tc>
          <w:tcPr>
            <w:tcW w:w="1134" w:type="dxa"/>
            <w:vAlign w:val="center"/>
          </w:tcPr>
          <w:p w14:paraId="2605F912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3118" w:type="dxa"/>
            <w:vAlign w:val="center"/>
          </w:tcPr>
          <w:p w14:paraId="2CD0F7EC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00</w:t>
            </w:r>
          </w:p>
        </w:tc>
        <w:tc>
          <w:tcPr>
            <w:tcW w:w="6520" w:type="dxa"/>
            <w:vAlign w:val="center"/>
          </w:tcPr>
          <w:p w14:paraId="230C36D3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AA 20 04 19 00 00 E7</w:t>
            </w:r>
          </w:p>
        </w:tc>
      </w:tr>
      <w:tr w14:paraId="0D814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4E4284A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响应</w:t>
            </w:r>
          </w:p>
        </w:tc>
        <w:tc>
          <w:tcPr>
            <w:tcW w:w="1134" w:type="dxa"/>
            <w:vAlign w:val="center"/>
          </w:tcPr>
          <w:p w14:paraId="43797454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0x1A</w:t>
            </w:r>
          </w:p>
        </w:tc>
        <w:tc>
          <w:tcPr>
            <w:tcW w:w="1134" w:type="dxa"/>
            <w:vAlign w:val="center"/>
          </w:tcPr>
          <w:p w14:paraId="31298467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0xEF</w:t>
            </w:r>
          </w:p>
        </w:tc>
        <w:tc>
          <w:tcPr>
            <w:tcW w:w="1134" w:type="dxa"/>
            <w:vAlign w:val="center"/>
          </w:tcPr>
          <w:p w14:paraId="2E61165D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3118" w:type="dxa"/>
            <w:vAlign w:val="center"/>
          </w:tcPr>
          <w:p w14:paraId="5AF14576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00</w:t>
            </w:r>
          </w:p>
        </w:tc>
        <w:tc>
          <w:tcPr>
            <w:tcW w:w="6520" w:type="dxa"/>
            <w:vAlign w:val="center"/>
          </w:tcPr>
          <w:p w14:paraId="470EF4E3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AA EF 04 1A 00 00 E6</w:t>
            </w:r>
          </w:p>
        </w:tc>
      </w:tr>
    </w:tbl>
    <w:p w14:paraId="7BC70752">
      <w:pPr>
        <w:spacing w:before="40" w:after="40"/>
      </w:pPr>
      <w:r>
        <w:rPr>
          <w:rFonts w:ascii="Times New Roman" w:hAnsi="Times New Roman" w:eastAsia="宋体"/>
          <w:b/>
          <w:sz w:val="19"/>
        </w:rPr>
        <w:t>请求 PAYLOAD 字段明细：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3"/>
        <w:gridCol w:w="1147"/>
        <w:gridCol w:w="953"/>
        <w:gridCol w:w="944"/>
        <w:gridCol w:w="1121"/>
        <w:gridCol w:w="564"/>
        <w:gridCol w:w="3503"/>
        <w:gridCol w:w="6535"/>
      </w:tblGrid>
      <w:tr w14:paraId="3792C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E2EFDA"/>
            <w:vAlign w:val="center"/>
          </w:tcPr>
          <w:p w14:paraId="6707958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偏移</w:t>
            </w:r>
          </w:p>
        </w:tc>
        <w:tc>
          <w:tcPr>
            <w:tcW w:w="1020" w:type="dxa"/>
            <w:shd w:val="clear" w:color="auto" w:fill="E2EFDA"/>
            <w:vAlign w:val="center"/>
          </w:tcPr>
          <w:p w14:paraId="0888DE4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字段名称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69995D2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长度</w:t>
            </w:r>
          </w:p>
        </w:tc>
        <w:tc>
          <w:tcPr>
            <w:tcW w:w="680" w:type="dxa"/>
            <w:shd w:val="clear" w:color="auto" w:fill="E2EFDA"/>
            <w:vAlign w:val="center"/>
          </w:tcPr>
          <w:p w14:paraId="5107729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类型</w:t>
            </w:r>
          </w:p>
        </w:tc>
        <w:tc>
          <w:tcPr>
            <w:tcW w:w="963" w:type="dxa"/>
            <w:shd w:val="clear" w:color="auto" w:fill="E2EFDA"/>
            <w:vAlign w:val="center"/>
          </w:tcPr>
          <w:p w14:paraId="03FF5E0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取值范围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4B3DE70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必填</w:t>
            </w:r>
          </w:p>
        </w:tc>
        <w:tc>
          <w:tcPr>
            <w:tcW w:w="2551" w:type="dxa"/>
            <w:shd w:val="clear" w:color="auto" w:fill="E2EFDA"/>
            <w:vAlign w:val="center"/>
          </w:tcPr>
          <w:p w14:paraId="0AB75A9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示例值</w:t>
            </w:r>
          </w:p>
        </w:tc>
        <w:tc>
          <w:tcPr>
            <w:tcW w:w="7767" w:type="dxa"/>
            <w:shd w:val="clear" w:color="auto" w:fill="E2EFDA"/>
            <w:vAlign w:val="center"/>
          </w:tcPr>
          <w:p w14:paraId="484ADCE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说明</w:t>
            </w:r>
          </w:p>
        </w:tc>
      </w:tr>
      <w:tr w14:paraId="510E6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7E409256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1020" w:type="dxa"/>
            <w:vAlign w:val="center"/>
          </w:tcPr>
          <w:p w14:paraId="1A0EF56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保留</w:t>
            </w:r>
          </w:p>
        </w:tc>
        <w:tc>
          <w:tcPr>
            <w:tcW w:w="510" w:type="dxa"/>
            <w:vAlign w:val="center"/>
          </w:tcPr>
          <w:p w14:paraId="09856B73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62E1E6C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uint8</w:t>
            </w:r>
          </w:p>
        </w:tc>
        <w:tc>
          <w:tcPr>
            <w:tcW w:w="963" w:type="dxa"/>
            <w:vAlign w:val="center"/>
          </w:tcPr>
          <w:p w14:paraId="193C62CC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510" w:type="dxa"/>
            <w:vAlign w:val="center"/>
          </w:tcPr>
          <w:p w14:paraId="05B9715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可选</w:t>
            </w:r>
          </w:p>
        </w:tc>
        <w:tc>
          <w:tcPr>
            <w:tcW w:w="2551" w:type="dxa"/>
            <w:vAlign w:val="center"/>
          </w:tcPr>
          <w:p w14:paraId="7653160E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7767" w:type="dxa"/>
            <w:vAlign w:val="center"/>
          </w:tcPr>
          <w:p w14:paraId="344F932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预留</w:t>
            </w:r>
          </w:p>
        </w:tc>
      </w:tr>
    </w:tbl>
    <w:p w14:paraId="6A5F7AEE">
      <w:pPr>
        <w:spacing w:before="40" w:after="40"/>
      </w:pPr>
      <w:r>
        <w:rPr>
          <w:rFonts w:ascii="Times New Roman" w:hAnsi="Times New Roman" w:eastAsia="宋体"/>
          <w:b/>
          <w:sz w:val="19"/>
        </w:rPr>
        <w:t>响应 PAYLOAD 字段明细：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3"/>
        <w:gridCol w:w="1147"/>
        <w:gridCol w:w="953"/>
        <w:gridCol w:w="944"/>
        <w:gridCol w:w="1121"/>
        <w:gridCol w:w="564"/>
        <w:gridCol w:w="3503"/>
        <w:gridCol w:w="6535"/>
      </w:tblGrid>
      <w:tr w14:paraId="3C571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E2EFDA"/>
            <w:vAlign w:val="center"/>
          </w:tcPr>
          <w:p w14:paraId="1BF3491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偏移</w:t>
            </w:r>
          </w:p>
        </w:tc>
        <w:tc>
          <w:tcPr>
            <w:tcW w:w="1020" w:type="dxa"/>
            <w:shd w:val="clear" w:color="auto" w:fill="E2EFDA"/>
            <w:vAlign w:val="center"/>
          </w:tcPr>
          <w:p w14:paraId="7CF0A8A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字段名称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6946734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长度</w:t>
            </w:r>
          </w:p>
        </w:tc>
        <w:tc>
          <w:tcPr>
            <w:tcW w:w="680" w:type="dxa"/>
            <w:shd w:val="clear" w:color="auto" w:fill="E2EFDA"/>
            <w:vAlign w:val="center"/>
          </w:tcPr>
          <w:p w14:paraId="3F84D78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类型</w:t>
            </w:r>
          </w:p>
        </w:tc>
        <w:tc>
          <w:tcPr>
            <w:tcW w:w="963" w:type="dxa"/>
            <w:shd w:val="clear" w:color="auto" w:fill="E2EFDA"/>
            <w:vAlign w:val="center"/>
          </w:tcPr>
          <w:p w14:paraId="46B0A1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取值范围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3CD85DD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必填</w:t>
            </w:r>
          </w:p>
        </w:tc>
        <w:tc>
          <w:tcPr>
            <w:tcW w:w="2551" w:type="dxa"/>
            <w:shd w:val="clear" w:color="auto" w:fill="E2EFDA"/>
            <w:vAlign w:val="center"/>
          </w:tcPr>
          <w:p w14:paraId="3898776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示例值</w:t>
            </w:r>
          </w:p>
        </w:tc>
        <w:tc>
          <w:tcPr>
            <w:tcW w:w="7767" w:type="dxa"/>
            <w:shd w:val="clear" w:color="auto" w:fill="E2EFDA"/>
            <w:vAlign w:val="center"/>
          </w:tcPr>
          <w:p w14:paraId="50D8D14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说明</w:t>
            </w:r>
          </w:p>
        </w:tc>
      </w:tr>
      <w:tr w14:paraId="02034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5C635786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1020" w:type="dxa"/>
            <w:vAlign w:val="center"/>
          </w:tcPr>
          <w:p w14:paraId="3E208EC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保留</w:t>
            </w:r>
          </w:p>
        </w:tc>
        <w:tc>
          <w:tcPr>
            <w:tcW w:w="510" w:type="dxa"/>
            <w:vAlign w:val="center"/>
          </w:tcPr>
          <w:p w14:paraId="1C3720AC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12EE0AD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uint8</w:t>
            </w:r>
          </w:p>
        </w:tc>
        <w:tc>
          <w:tcPr>
            <w:tcW w:w="963" w:type="dxa"/>
            <w:vAlign w:val="center"/>
          </w:tcPr>
          <w:p w14:paraId="32729C47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510" w:type="dxa"/>
            <w:vAlign w:val="center"/>
          </w:tcPr>
          <w:p w14:paraId="7E77E89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可选</w:t>
            </w:r>
          </w:p>
        </w:tc>
        <w:tc>
          <w:tcPr>
            <w:tcW w:w="2551" w:type="dxa"/>
            <w:vAlign w:val="center"/>
          </w:tcPr>
          <w:p w14:paraId="035025DD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7767" w:type="dxa"/>
            <w:vAlign w:val="center"/>
          </w:tcPr>
          <w:p w14:paraId="0124EBA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待补充</w:t>
            </w:r>
          </w:p>
        </w:tc>
      </w:tr>
    </w:tbl>
    <w:p w14:paraId="38F070D1">
      <w:pPr>
        <w:spacing w:before="0" w:after="60"/>
      </w:pPr>
    </w:p>
    <w:p w14:paraId="5B43DB11">
      <w:pPr>
        <w:pStyle w:val="4"/>
        <w:spacing w:before="0" w:after="60"/>
        <w:jc w:val="left"/>
      </w:pPr>
      <w:r>
        <w:rPr>
          <w:rFonts w:ascii="Times New Roman" w:hAnsi="Times New Roman" w:eastAsia="黑体"/>
          <w:b/>
          <w:color w:val="1F4E78"/>
          <w:sz w:val="28"/>
        </w:rPr>
        <w:t>14. AFE任务参数</w:t>
      </w:r>
    </w:p>
    <w:p w14:paraId="26CCEAFF">
      <w:pPr>
        <w:pStyle w:val="5"/>
        <w:spacing w:before="0" w:after="60"/>
        <w:jc w:val="left"/>
      </w:pPr>
      <w:r>
        <w:rPr>
          <w:rFonts w:ascii="Times New Roman" w:hAnsi="Times New Roman" w:eastAsia="宋体"/>
          <w:b/>
          <w:sz w:val="19"/>
        </w:rPr>
        <w:t>获取AFE任务参数  请求 0x1B  响应 0x1C</w:t>
      </w:r>
    </w:p>
    <w:p w14:paraId="4B574856">
      <w:pPr>
        <w:spacing w:before="0" w:after="60" w:line="360" w:lineRule="auto"/>
        <w:ind w:firstLine="0"/>
      </w:pPr>
      <w:r>
        <w:rPr>
          <w:rFonts w:ascii="Times New Roman" w:hAnsi="Times New Roman" w:eastAsia="宋体"/>
          <w:b/>
          <w:sz w:val="19"/>
        </w:rPr>
        <w:t>请求：0x1B（上位机→下位机）  |  响应：0x1C（下位机→上位机）  |  备注：原文档未定义详细字段。</w:t>
      </w:r>
    </w:p>
    <w:p w14:paraId="3DC953F9">
      <w:pPr>
        <w:spacing w:before="0" w:after="60" w:line="360" w:lineRule="auto"/>
        <w:ind w:firstLine="0"/>
      </w:pPr>
      <w:r>
        <w:rPr>
          <w:rFonts w:ascii="Times New Roman" w:hAnsi="Times New Roman" w:eastAsia="宋体"/>
          <w:b w:val="0"/>
          <w:sz w:val="19"/>
        </w:rPr>
        <w:t>功能描述：获取AFE（模拟前端）任务参数。</w:t>
      </w:r>
    </w:p>
    <w:p w14:paraId="212917C6">
      <w:pPr>
        <w:spacing w:before="0" w:after="60" w:line="360" w:lineRule="auto"/>
        <w:ind w:firstLine="0"/>
      </w:pPr>
      <w:r>
        <w:rPr>
          <w:rFonts w:ascii="Times New Roman" w:hAnsi="Times New Roman" w:eastAsia="宋体"/>
          <w:b w:val="0"/>
          <w:sz w:val="19"/>
        </w:rPr>
        <w:t>使用场景：AFE校准、采样调试。</w:t>
      </w:r>
    </w:p>
    <w:p w14:paraId="11084950">
      <w:pPr>
        <w:spacing w:before="0" w:after="60" w:line="360" w:lineRule="auto"/>
        <w:ind w:firstLine="0"/>
      </w:pPr>
      <w:r>
        <w:rPr>
          <w:rFonts w:ascii="Times New Roman" w:hAnsi="Times New Roman" w:eastAsia="宋体"/>
          <w:b/>
          <w:sz w:val="19"/>
        </w:rPr>
        <w:t>报文示例：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5"/>
        <w:gridCol w:w="1165"/>
        <w:gridCol w:w="962"/>
        <w:gridCol w:w="953"/>
        <w:gridCol w:w="5171"/>
        <w:gridCol w:w="6543"/>
      </w:tblGrid>
      <w:tr w14:paraId="3278F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42DE092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方向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431F3D0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CMD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1C3EEBD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ADDR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02F13B8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SN</w:t>
            </w:r>
          </w:p>
        </w:tc>
        <w:tc>
          <w:tcPr>
            <w:tcW w:w="3118" w:type="dxa"/>
            <w:shd w:val="clear" w:color="auto" w:fill="E2EFDA"/>
            <w:vAlign w:val="center"/>
          </w:tcPr>
          <w:p w14:paraId="4EBCC75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PAYLOAD（HEX）</w:t>
            </w:r>
          </w:p>
        </w:tc>
        <w:tc>
          <w:tcPr>
            <w:tcW w:w="6520" w:type="dxa"/>
            <w:shd w:val="clear" w:color="auto" w:fill="E2EFDA"/>
            <w:vAlign w:val="center"/>
          </w:tcPr>
          <w:p w14:paraId="559BD42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完整帧（HEX）</w:t>
            </w:r>
          </w:p>
        </w:tc>
      </w:tr>
      <w:tr w14:paraId="4E893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3864550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请求</w:t>
            </w:r>
          </w:p>
        </w:tc>
        <w:tc>
          <w:tcPr>
            <w:tcW w:w="1134" w:type="dxa"/>
            <w:vAlign w:val="center"/>
          </w:tcPr>
          <w:p w14:paraId="50781DCD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0x1B</w:t>
            </w:r>
          </w:p>
        </w:tc>
        <w:tc>
          <w:tcPr>
            <w:tcW w:w="1134" w:type="dxa"/>
            <w:vAlign w:val="center"/>
          </w:tcPr>
          <w:p w14:paraId="195EB09B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0x20</w:t>
            </w:r>
          </w:p>
        </w:tc>
        <w:tc>
          <w:tcPr>
            <w:tcW w:w="1134" w:type="dxa"/>
            <w:vAlign w:val="center"/>
          </w:tcPr>
          <w:p w14:paraId="696FFC60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3118" w:type="dxa"/>
            <w:vAlign w:val="center"/>
          </w:tcPr>
          <w:p w14:paraId="4CFFACE4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00</w:t>
            </w:r>
          </w:p>
        </w:tc>
        <w:tc>
          <w:tcPr>
            <w:tcW w:w="6520" w:type="dxa"/>
            <w:vAlign w:val="center"/>
          </w:tcPr>
          <w:p w14:paraId="51B24DF3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AA 20 04 1B 00 00 E5</w:t>
            </w:r>
          </w:p>
        </w:tc>
      </w:tr>
      <w:tr w14:paraId="427AC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3C63264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响应</w:t>
            </w:r>
          </w:p>
        </w:tc>
        <w:tc>
          <w:tcPr>
            <w:tcW w:w="1134" w:type="dxa"/>
            <w:vAlign w:val="center"/>
          </w:tcPr>
          <w:p w14:paraId="1598E14B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0x1C</w:t>
            </w:r>
          </w:p>
        </w:tc>
        <w:tc>
          <w:tcPr>
            <w:tcW w:w="1134" w:type="dxa"/>
            <w:vAlign w:val="center"/>
          </w:tcPr>
          <w:p w14:paraId="255E5CC0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0xEF</w:t>
            </w:r>
          </w:p>
        </w:tc>
        <w:tc>
          <w:tcPr>
            <w:tcW w:w="1134" w:type="dxa"/>
            <w:vAlign w:val="center"/>
          </w:tcPr>
          <w:p w14:paraId="616FCC77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3118" w:type="dxa"/>
            <w:vAlign w:val="center"/>
          </w:tcPr>
          <w:p w14:paraId="3E690326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00</w:t>
            </w:r>
          </w:p>
        </w:tc>
        <w:tc>
          <w:tcPr>
            <w:tcW w:w="6520" w:type="dxa"/>
            <w:vAlign w:val="center"/>
          </w:tcPr>
          <w:p w14:paraId="72636172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AA EF 04 1C 00 00 E4</w:t>
            </w:r>
          </w:p>
        </w:tc>
      </w:tr>
    </w:tbl>
    <w:p w14:paraId="4E2F54F9">
      <w:pPr>
        <w:spacing w:before="40" w:after="40"/>
      </w:pPr>
      <w:r>
        <w:rPr>
          <w:rFonts w:ascii="Times New Roman" w:hAnsi="Times New Roman" w:eastAsia="宋体"/>
          <w:b/>
          <w:sz w:val="19"/>
        </w:rPr>
        <w:t>请求 PAYLOAD 字段明细：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3"/>
        <w:gridCol w:w="1147"/>
        <w:gridCol w:w="953"/>
        <w:gridCol w:w="944"/>
        <w:gridCol w:w="1121"/>
        <w:gridCol w:w="564"/>
        <w:gridCol w:w="3503"/>
        <w:gridCol w:w="6535"/>
      </w:tblGrid>
      <w:tr w14:paraId="15AE3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E2EFDA"/>
            <w:vAlign w:val="center"/>
          </w:tcPr>
          <w:p w14:paraId="009C636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偏移</w:t>
            </w:r>
          </w:p>
        </w:tc>
        <w:tc>
          <w:tcPr>
            <w:tcW w:w="1020" w:type="dxa"/>
            <w:shd w:val="clear" w:color="auto" w:fill="E2EFDA"/>
            <w:vAlign w:val="center"/>
          </w:tcPr>
          <w:p w14:paraId="4F6AA3E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字段名称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19FF646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长度</w:t>
            </w:r>
          </w:p>
        </w:tc>
        <w:tc>
          <w:tcPr>
            <w:tcW w:w="680" w:type="dxa"/>
            <w:shd w:val="clear" w:color="auto" w:fill="E2EFDA"/>
            <w:vAlign w:val="center"/>
          </w:tcPr>
          <w:p w14:paraId="3F7583A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类型</w:t>
            </w:r>
          </w:p>
        </w:tc>
        <w:tc>
          <w:tcPr>
            <w:tcW w:w="963" w:type="dxa"/>
            <w:shd w:val="clear" w:color="auto" w:fill="E2EFDA"/>
            <w:vAlign w:val="center"/>
          </w:tcPr>
          <w:p w14:paraId="552C2F4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取值范围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124C5A6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必填</w:t>
            </w:r>
          </w:p>
        </w:tc>
        <w:tc>
          <w:tcPr>
            <w:tcW w:w="2551" w:type="dxa"/>
            <w:shd w:val="clear" w:color="auto" w:fill="E2EFDA"/>
            <w:vAlign w:val="center"/>
          </w:tcPr>
          <w:p w14:paraId="00A4602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示例值</w:t>
            </w:r>
          </w:p>
        </w:tc>
        <w:tc>
          <w:tcPr>
            <w:tcW w:w="7767" w:type="dxa"/>
            <w:shd w:val="clear" w:color="auto" w:fill="E2EFDA"/>
            <w:vAlign w:val="center"/>
          </w:tcPr>
          <w:p w14:paraId="5EB7416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说明</w:t>
            </w:r>
          </w:p>
        </w:tc>
      </w:tr>
      <w:tr w14:paraId="0EE0E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587BEA58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1020" w:type="dxa"/>
            <w:vAlign w:val="center"/>
          </w:tcPr>
          <w:p w14:paraId="1817ED5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保留</w:t>
            </w:r>
          </w:p>
        </w:tc>
        <w:tc>
          <w:tcPr>
            <w:tcW w:w="510" w:type="dxa"/>
            <w:vAlign w:val="center"/>
          </w:tcPr>
          <w:p w14:paraId="2E613E01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39EC62A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uint8</w:t>
            </w:r>
          </w:p>
        </w:tc>
        <w:tc>
          <w:tcPr>
            <w:tcW w:w="963" w:type="dxa"/>
            <w:vAlign w:val="center"/>
          </w:tcPr>
          <w:p w14:paraId="02063C3F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510" w:type="dxa"/>
            <w:vAlign w:val="center"/>
          </w:tcPr>
          <w:p w14:paraId="0DC96A4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可选</w:t>
            </w:r>
          </w:p>
        </w:tc>
        <w:tc>
          <w:tcPr>
            <w:tcW w:w="2551" w:type="dxa"/>
            <w:vAlign w:val="center"/>
          </w:tcPr>
          <w:p w14:paraId="12C344FB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7767" w:type="dxa"/>
            <w:vAlign w:val="center"/>
          </w:tcPr>
          <w:p w14:paraId="3A4AE99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预留</w:t>
            </w:r>
          </w:p>
        </w:tc>
      </w:tr>
    </w:tbl>
    <w:p w14:paraId="21EA3458">
      <w:pPr>
        <w:spacing w:before="40" w:after="40"/>
      </w:pPr>
      <w:r>
        <w:rPr>
          <w:rFonts w:ascii="Times New Roman" w:hAnsi="Times New Roman" w:eastAsia="宋体"/>
          <w:b/>
          <w:sz w:val="19"/>
        </w:rPr>
        <w:t>响应 PAYLOAD 字段明细：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3"/>
        <w:gridCol w:w="1147"/>
        <w:gridCol w:w="953"/>
        <w:gridCol w:w="944"/>
        <w:gridCol w:w="1121"/>
        <w:gridCol w:w="564"/>
        <w:gridCol w:w="3503"/>
        <w:gridCol w:w="6535"/>
      </w:tblGrid>
      <w:tr w14:paraId="3C340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E2EFDA"/>
            <w:vAlign w:val="center"/>
          </w:tcPr>
          <w:p w14:paraId="6CE4595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偏移</w:t>
            </w:r>
          </w:p>
        </w:tc>
        <w:tc>
          <w:tcPr>
            <w:tcW w:w="1020" w:type="dxa"/>
            <w:shd w:val="clear" w:color="auto" w:fill="E2EFDA"/>
            <w:vAlign w:val="center"/>
          </w:tcPr>
          <w:p w14:paraId="3277655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字段名称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3C805B7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长度</w:t>
            </w:r>
          </w:p>
        </w:tc>
        <w:tc>
          <w:tcPr>
            <w:tcW w:w="680" w:type="dxa"/>
            <w:shd w:val="clear" w:color="auto" w:fill="E2EFDA"/>
            <w:vAlign w:val="center"/>
          </w:tcPr>
          <w:p w14:paraId="01267D7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类型</w:t>
            </w:r>
          </w:p>
        </w:tc>
        <w:tc>
          <w:tcPr>
            <w:tcW w:w="963" w:type="dxa"/>
            <w:shd w:val="clear" w:color="auto" w:fill="E2EFDA"/>
            <w:vAlign w:val="center"/>
          </w:tcPr>
          <w:p w14:paraId="37CAA78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取值范围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5CBE0A8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必填</w:t>
            </w:r>
          </w:p>
        </w:tc>
        <w:tc>
          <w:tcPr>
            <w:tcW w:w="2551" w:type="dxa"/>
            <w:shd w:val="clear" w:color="auto" w:fill="E2EFDA"/>
            <w:vAlign w:val="center"/>
          </w:tcPr>
          <w:p w14:paraId="24C0AF9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示例值</w:t>
            </w:r>
          </w:p>
        </w:tc>
        <w:tc>
          <w:tcPr>
            <w:tcW w:w="7767" w:type="dxa"/>
            <w:shd w:val="clear" w:color="auto" w:fill="E2EFDA"/>
            <w:vAlign w:val="center"/>
          </w:tcPr>
          <w:p w14:paraId="1C211AC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说明</w:t>
            </w:r>
          </w:p>
        </w:tc>
      </w:tr>
      <w:tr w14:paraId="1B0B1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1D62C136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1020" w:type="dxa"/>
            <w:vAlign w:val="center"/>
          </w:tcPr>
          <w:p w14:paraId="4B6F5C9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保留</w:t>
            </w:r>
          </w:p>
        </w:tc>
        <w:tc>
          <w:tcPr>
            <w:tcW w:w="510" w:type="dxa"/>
            <w:vAlign w:val="center"/>
          </w:tcPr>
          <w:p w14:paraId="2CBE0E50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25A7FE1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uint8</w:t>
            </w:r>
          </w:p>
        </w:tc>
        <w:tc>
          <w:tcPr>
            <w:tcW w:w="963" w:type="dxa"/>
            <w:vAlign w:val="center"/>
          </w:tcPr>
          <w:p w14:paraId="220873A7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510" w:type="dxa"/>
            <w:vAlign w:val="center"/>
          </w:tcPr>
          <w:p w14:paraId="0C52ECA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可选</w:t>
            </w:r>
          </w:p>
        </w:tc>
        <w:tc>
          <w:tcPr>
            <w:tcW w:w="2551" w:type="dxa"/>
            <w:vAlign w:val="center"/>
          </w:tcPr>
          <w:p w14:paraId="611B2D2D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7767" w:type="dxa"/>
            <w:vAlign w:val="center"/>
          </w:tcPr>
          <w:p w14:paraId="66A5B7C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待补充</w:t>
            </w:r>
          </w:p>
        </w:tc>
      </w:tr>
    </w:tbl>
    <w:p w14:paraId="7A853150">
      <w:pPr>
        <w:spacing w:before="0" w:after="60"/>
      </w:pPr>
    </w:p>
    <w:p w14:paraId="22ACD55D">
      <w:pPr>
        <w:pStyle w:val="4"/>
        <w:spacing w:before="0" w:after="60"/>
        <w:jc w:val="left"/>
      </w:pPr>
      <w:r>
        <w:rPr>
          <w:rFonts w:ascii="Times New Roman" w:hAnsi="Times New Roman" w:eastAsia="黑体"/>
          <w:b/>
          <w:color w:val="1F4E78"/>
          <w:sz w:val="28"/>
        </w:rPr>
        <w:t>15. AFE采集任务参数</w:t>
      </w:r>
    </w:p>
    <w:p w14:paraId="14C70B48">
      <w:pPr>
        <w:pStyle w:val="5"/>
        <w:spacing w:before="0" w:after="60"/>
        <w:jc w:val="left"/>
      </w:pPr>
      <w:r>
        <w:rPr>
          <w:rFonts w:ascii="Times New Roman" w:hAnsi="Times New Roman" w:eastAsia="宋体"/>
          <w:b/>
          <w:sz w:val="19"/>
        </w:rPr>
        <w:t>获取AFE采集任务参数  请求 0x1D  响应 0x1E</w:t>
      </w:r>
    </w:p>
    <w:p w14:paraId="73590995">
      <w:pPr>
        <w:spacing w:before="0" w:after="60" w:line="360" w:lineRule="auto"/>
        <w:ind w:firstLine="0"/>
      </w:pPr>
      <w:r>
        <w:rPr>
          <w:rFonts w:ascii="Times New Roman" w:hAnsi="Times New Roman" w:eastAsia="宋体"/>
          <w:b/>
          <w:sz w:val="19"/>
        </w:rPr>
        <w:t>请求：0x1D（上位机→下位机）  |  响应：0x1E（下位机→上位机）  |  备注：原文档未定义详细字段。</w:t>
      </w:r>
    </w:p>
    <w:p w14:paraId="372E5DE6">
      <w:pPr>
        <w:spacing w:before="0" w:after="60" w:line="360" w:lineRule="auto"/>
        <w:ind w:firstLine="0"/>
      </w:pPr>
      <w:r>
        <w:rPr>
          <w:rFonts w:ascii="Times New Roman" w:hAnsi="Times New Roman" w:eastAsia="宋体"/>
          <w:b w:val="0"/>
          <w:sz w:val="19"/>
        </w:rPr>
        <w:t>功能描述：获取AFE采集任务实时采样数据。</w:t>
      </w:r>
    </w:p>
    <w:p w14:paraId="0D1B1BE5">
      <w:pPr>
        <w:spacing w:before="0" w:after="60" w:line="360" w:lineRule="auto"/>
        <w:ind w:firstLine="0"/>
      </w:pPr>
      <w:r>
        <w:rPr>
          <w:rFonts w:ascii="Times New Roman" w:hAnsi="Times New Roman" w:eastAsia="宋体"/>
          <w:b w:val="0"/>
          <w:sz w:val="19"/>
        </w:rPr>
        <w:t>使用场景：电压电流采样校准、数据核对。</w:t>
      </w:r>
    </w:p>
    <w:p w14:paraId="42EA0243">
      <w:pPr>
        <w:spacing w:before="0" w:after="60" w:line="360" w:lineRule="auto"/>
        <w:ind w:firstLine="0"/>
      </w:pPr>
      <w:r>
        <w:rPr>
          <w:rFonts w:ascii="Times New Roman" w:hAnsi="Times New Roman" w:eastAsia="宋体"/>
          <w:b/>
          <w:sz w:val="19"/>
        </w:rPr>
        <w:t>报文示例：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5"/>
        <w:gridCol w:w="1165"/>
        <w:gridCol w:w="962"/>
        <w:gridCol w:w="953"/>
        <w:gridCol w:w="5171"/>
        <w:gridCol w:w="6543"/>
      </w:tblGrid>
      <w:tr w14:paraId="3EB39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628D93A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方向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43B8A17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CMD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2A170AD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ADDR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2FDDE4D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SN</w:t>
            </w:r>
          </w:p>
        </w:tc>
        <w:tc>
          <w:tcPr>
            <w:tcW w:w="3118" w:type="dxa"/>
            <w:shd w:val="clear" w:color="auto" w:fill="E2EFDA"/>
            <w:vAlign w:val="center"/>
          </w:tcPr>
          <w:p w14:paraId="3D70FE7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PAYLOAD（HEX）</w:t>
            </w:r>
          </w:p>
        </w:tc>
        <w:tc>
          <w:tcPr>
            <w:tcW w:w="6520" w:type="dxa"/>
            <w:shd w:val="clear" w:color="auto" w:fill="E2EFDA"/>
            <w:vAlign w:val="center"/>
          </w:tcPr>
          <w:p w14:paraId="141BB5F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完整帧（HEX）</w:t>
            </w:r>
          </w:p>
        </w:tc>
      </w:tr>
      <w:tr w14:paraId="4852D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59A6E7D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请求</w:t>
            </w:r>
          </w:p>
        </w:tc>
        <w:tc>
          <w:tcPr>
            <w:tcW w:w="1134" w:type="dxa"/>
            <w:vAlign w:val="center"/>
          </w:tcPr>
          <w:p w14:paraId="1FA94724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0x1D</w:t>
            </w:r>
          </w:p>
        </w:tc>
        <w:tc>
          <w:tcPr>
            <w:tcW w:w="1134" w:type="dxa"/>
            <w:vAlign w:val="center"/>
          </w:tcPr>
          <w:p w14:paraId="726DD51C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0x20</w:t>
            </w:r>
          </w:p>
        </w:tc>
        <w:tc>
          <w:tcPr>
            <w:tcW w:w="1134" w:type="dxa"/>
            <w:vAlign w:val="center"/>
          </w:tcPr>
          <w:p w14:paraId="2ACEEBC7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3118" w:type="dxa"/>
            <w:vAlign w:val="center"/>
          </w:tcPr>
          <w:p w14:paraId="14EE32CD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00</w:t>
            </w:r>
          </w:p>
        </w:tc>
        <w:tc>
          <w:tcPr>
            <w:tcW w:w="6520" w:type="dxa"/>
            <w:vAlign w:val="center"/>
          </w:tcPr>
          <w:p w14:paraId="2E32F8D6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AA 20 04 1D 00 00 E3</w:t>
            </w:r>
          </w:p>
        </w:tc>
      </w:tr>
      <w:tr w14:paraId="753DC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6D1B22F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响应</w:t>
            </w:r>
          </w:p>
        </w:tc>
        <w:tc>
          <w:tcPr>
            <w:tcW w:w="1134" w:type="dxa"/>
            <w:vAlign w:val="center"/>
          </w:tcPr>
          <w:p w14:paraId="3580FF62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0x1E</w:t>
            </w:r>
          </w:p>
        </w:tc>
        <w:tc>
          <w:tcPr>
            <w:tcW w:w="1134" w:type="dxa"/>
            <w:vAlign w:val="center"/>
          </w:tcPr>
          <w:p w14:paraId="5F7FFA91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0xEF</w:t>
            </w:r>
          </w:p>
        </w:tc>
        <w:tc>
          <w:tcPr>
            <w:tcW w:w="1134" w:type="dxa"/>
            <w:vAlign w:val="center"/>
          </w:tcPr>
          <w:p w14:paraId="6F709465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3118" w:type="dxa"/>
            <w:vAlign w:val="center"/>
          </w:tcPr>
          <w:p w14:paraId="6C01F55B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00</w:t>
            </w:r>
          </w:p>
        </w:tc>
        <w:tc>
          <w:tcPr>
            <w:tcW w:w="6520" w:type="dxa"/>
            <w:vAlign w:val="center"/>
          </w:tcPr>
          <w:p w14:paraId="71881589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AA EF 04 1E 00 00 E2</w:t>
            </w:r>
          </w:p>
        </w:tc>
      </w:tr>
    </w:tbl>
    <w:p w14:paraId="3F083277">
      <w:pPr>
        <w:spacing w:before="40" w:after="40"/>
      </w:pPr>
      <w:r>
        <w:rPr>
          <w:rFonts w:ascii="Times New Roman" w:hAnsi="Times New Roman" w:eastAsia="宋体"/>
          <w:b/>
          <w:sz w:val="19"/>
        </w:rPr>
        <w:t>请求 PAYLOAD 字段明细：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3"/>
        <w:gridCol w:w="1147"/>
        <w:gridCol w:w="953"/>
        <w:gridCol w:w="944"/>
        <w:gridCol w:w="1121"/>
        <w:gridCol w:w="564"/>
        <w:gridCol w:w="3503"/>
        <w:gridCol w:w="6535"/>
      </w:tblGrid>
      <w:tr w14:paraId="57CFA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E2EFDA"/>
            <w:vAlign w:val="center"/>
          </w:tcPr>
          <w:p w14:paraId="7F54828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偏移</w:t>
            </w:r>
          </w:p>
        </w:tc>
        <w:tc>
          <w:tcPr>
            <w:tcW w:w="1020" w:type="dxa"/>
            <w:shd w:val="clear" w:color="auto" w:fill="E2EFDA"/>
            <w:vAlign w:val="center"/>
          </w:tcPr>
          <w:p w14:paraId="453FF19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字段名称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33B025D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长度</w:t>
            </w:r>
          </w:p>
        </w:tc>
        <w:tc>
          <w:tcPr>
            <w:tcW w:w="680" w:type="dxa"/>
            <w:shd w:val="clear" w:color="auto" w:fill="E2EFDA"/>
            <w:vAlign w:val="center"/>
          </w:tcPr>
          <w:p w14:paraId="4D3ADF1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类型</w:t>
            </w:r>
          </w:p>
        </w:tc>
        <w:tc>
          <w:tcPr>
            <w:tcW w:w="963" w:type="dxa"/>
            <w:shd w:val="clear" w:color="auto" w:fill="E2EFDA"/>
            <w:vAlign w:val="center"/>
          </w:tcPr>
          <w:p w14:paraId="199D8EE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取值范围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592FF64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必填</w:t>
            </w:r>
          </w:p>
        </w:tc>
        <w:tc>
          <w:tcPr>
            <w:tcW w:w="2551" w:type="dxa"/>
            <w:shd w:val="clear" w:color="auto" w:fill="E2EFDA"/>
            <w:vAlign w:val="center"/>
          </w:tcPr>
          <w:p w14:paraId="41FB0DD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示例值</w:t>
            </w:r>
          </w:p>
        </w:tc>
        <w:tc>
          <w:tcPr>
            <w:tcW w:w="7767" w:type="dxa"/>
            <w:shd w:val="clear" w:color="auto" w:fill="E2EFDA"/>
            <w:vAlign w:val="center"/>
          </w:tcPr>
          <w:p w14:paraId="6B01B25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说明</w:t>
            </w:r>
          </w:p>
        </w:tc>
      </w:tr>
      <w:tr w14:paraId="1B637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3CCD0C26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1020" w:type="dxa"/>
            <w:vAlign w:val="center"/>
          </w:tcPr>
          <w:p w14:paraId="5FB3EDD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保留</w:t>
            </w:r>
          </w:p>
        </w:tc>
        <w:tc>
          <w:tcPr>
            <w:tcW w:w="510" w:type="dxa"/>
            <w:vAlign w:val="center"/>
          </w:tcPr>
          <w:p w14:paraId="268C74F4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005BE35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uint8</w:t>
            </w:r>
          </w:p>
        </w:tc>
        <w:tc>
          <w:tcPr>
            <w:tcW w:w="963" w:type="dxa"/>
            <w:vAlign w:val="center"/>
          </w:tcPr>
          <w:p w14:paraId="13F2DF20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510" w:type="dxa"/>
            <w:vAlign w:val="center"/>
          </w:tcPr>
          <w:p w14:paraId="61CC98E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可选</w:t>
            </w:r>
          </w:p>
        </w:tc>
        <w:tc>
          <w:tcPr>
            <w:tcW w:w="2551" w:type="dxa"/>
            <w:vAlign w:val="center"/>
          </w:tcPr>
          <w:p w14:paraId="538EB5AC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7767" w:type="dxa"/>
            <w:vAlign w:val="center"/>
          </w:tcPr>
          <w:p w14:paraId="3DA31F2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预留</w:t>
            </w:r>
          </w:p>
        </w:tc>
      </w:tr>
    </w:tbl>
    <w:p w14:paraId="7BAE5252">
      <w:pPr>
        <w:spacing w:before="40" w:after="40"/>
      </w:pPr>
      <w:r>
        <w:rPr>
          <w:rFonts w:ascii="Times New Roman" w:hAnsi="Times New Roman" w:eastAsia="宋体"/>
          <w:b/>
          <w:sz w:val="19"/>
        </w:rPr>
        <w:t>响应 PAYLOAD 字段明细：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3"/>
        <w:gridCol w:w="1147"/>
        <w:gridCol w:w="953"/>
        <w:gridCol w:w="944"/>
        <w:gridCol w:w="1121"/>
        <w:gridCol w:w="564"/>
        <w:gridCol w:w="3503"/>
        <w:gridCol w:w="6535"/>
      </w:tblGrid>
      <w:tr w14:paraId="7184B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3" w:type="dxa"/>
            <w:shd w:val="clear" w:color="auto" w:fill="E2EFDA"/>
            <w:vAlign w:val="center"/>
          </w:tcPr>
          <w:p w14:paraId="54BC0EF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偏移</w:t>
            </w:r>
          </w:p>
        </w:tc>
        <w:tc>
          <w:tcPr>
            <w:tcW w:w="1147" w:type="dxa"/>
            <w:shd w:val="clear" w:color="auto" w:fill="E2EFDA"/>
            <w:vAlign w:val="center"/>
          </w:tcPr>
          <w:p w14:paraId="0C0A2D8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字段名称</w:t>
            </w:r>
          </w:p>
        </w:tc>
        <w:tc>
          <w:tcPr>
            <w:tcW w:w="953" w:type="dxa"/>
            <w:shd w:val="clear" w:color="auto" w:fill="E2EFDA"/>
            <w:vAlign w:val="center"/>
          </w:tcPr>
          <w:p w14:paraId="00DBBB2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长度</w:t>
            </w:r>
          </w:p>
        </w:tc>
        <w:tc>
          <w:tcPr>
            <w:tcW w:w="944" w:type="dxa"/>
            <w:shd w:val="clear" w:color="auto" w:fill="E2EFDA"/>
            <w:vAlign w:val="center"/>
          </w:tcPr>
          <w:p w14:paraId="317697C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类型</w:t>
            </w:r>
          </w:p>
        </w:tc>
        <w:tc>
          <w:tcPr>
            <w:tcW w:w="1121" w:type="dxa"/>
            <w:shd w:val="clear" w:color="auto" w:fill="E2EFDA"/>
            <w:vAlign w:val="center"/>
          </w:tcPr>
          <w:p w14:paraId="0D7E7F3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取值范围</w:t>
            </w:r>
          </w:p>
        </w:tc>
        <w:tc>
          <w:tcPr>
            <w:tcW w:w="564" w:type="dxa"/>
            <w:shd w:val="clear" w:color="auto" w:fill="E2EFDA"/>
            <w:vAlign w:val="center"/>
          </w:tcPr>
          <w:p w14:paraId="0155A5A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必填</w:t>
            </w:r>
          </w:p>
        </w:tc>
        <w:tc>
          <w:tcPr>
            <w:tcW w:w="3503" w:type="dxa"/>
            <w:shd w:val="clear" w:color="auto" w:fill="E2EFDA"/>
            <w:vAlign w:val="center"/>
          </w:tcPr>
          <w:p w14:paraId="7C42E43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示例值</w:t>
            </w:r>
          </w:p>
        </w:tc>
        <w:tc>
          <w:tcPr>
            <w:tcW w:w="6535" w:type="dxa"/>
            <w:shd w:val="clear" w:color="auto" w:fill="E2EFDA"/>
            <w:vAlign w:val="center"/>
          </w:tcPr>
          <w:p w14:paraId="4D3C3B5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说明</w:t>
            </w:r>
          </w:p>
        </w:tc>
      </w:tr>
      <w:tr w14:paraId="681F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3" w:type="dxa"/>
            <w:vAlign w:val="center"/>
          </w:tcPr>
          <w:p w14:paraId="27C197E9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1147" w:type="dxa"/>
            <w:vAlign w:val="center"/>
          </w:tcPr>
          <w:p w14:paraId="5328D75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保留</w:t>
            </w:r>
          </w:p>
        </w:tc>
        <w:tc>
          <w:tcPr>
            <w:tcW w:w="953" w:type="dxa"/>
            <w:vAlign w:val="center"/>
          </w:tcPr>
          <w:p w14:paraId="2AA7EE34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944" w:type="dxa"/>
            <w:vAlign w:val="center"/>
          </w:tcPr>
          <w:p w14:paraId="54C1A84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uint8</w:t>
            </w:r>
          </w:p>
        </w:tc>
        <w:tc>
          <w:tcPr>
            <w:tcW w:w="1121" w:type="dxa"/>
            <w:vAlign w:val="center"/>
          </w:tcPr>
          <w:p w14:paraId="61406C2B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564" w:type="dxa"/>
            <w:vAlign w:val="center"/>
          </w:tcPr>
          <w:p w14:paraId="2423FD9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可选</w:t>
            </w:r>
          </w:p>
        </w:tc>
        <w:tc>
          <w:tcPr>
            <w:tcW w:w="3503" w:type="dxa"/>
            <w:vAlign w:val="center"/>
          </w:tcPr>
          <w:p w14:paraId="1105AEEA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6535" w:type="dxa"/>
            <w:vAlign w:val="center"/>
          </w:tcPr>
          <w:p w14:paraId="169FBBB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待补充</w:t>
            </w:r>
          </w:p>
        </w:tc>
      </w:tr>
    </w:tbl>
    <w:p w14:paraId="44087B10">
      <w:pPr>
        <w:spacing w:before="0" w:after="60"/>
      </w:pPr>
    </w:p>
    <w:p w14:paraId="5423BD0D">
      <w:pPr>
        <w:pStyle w:val="4"/>
        <w:spacing w:before="0" w:after="60"/>
        <w:jc w:val="left"/>
      </w:pPr>
      <w:r>
        <w:rPr>
          <w:rFonts w:ascii="Times New Roman" w:hAnsi="Times New Roman" w:eastAsia="黑体"/>
          <w:b/>
          <w:color w:val="1F4E78"/>
          <w:sz w:val="28"/>
        </w:rPr>
        <w:t>16. 充电功率设置</w:t>
      </w:r>
    </w:p>
    <w:p w14:paraId="0CE9F07A">
      <w:pPr>
        <w:pStyle w:val="5"/>
        <w:spacing w:before="0" w:after="60"/>
        <w:jc w:val="left"/>
      </w:pPr>
      <w:r>
        <w:rPr>
          <w:rFonts w:ascii="Times New Roman" w:hAnsi="Times New Roman" w:eastAsia="宋体"/>
          <w:b/>
          <w:sz w:val="19"/>
        </w:rPr>
        <w:t>设置最大充电功率  请求 0x40  响应 0x41</w:t>
      </w:r>
    </w:p>
    <w:p w14:paraId="2E4933E2">
      <w:pPr>
        <w:spacing w:before="0" w:after="60" w:line="360" w:lineRule="auto"/>
        <w:ind w:firstLine="0"/>
      </w:pPr>
      <w:r>
        <w:rPr>
          <w:rFonts w:ascii="Times New Roman" w:hAnsi="Times New Roman" w:eastAsia="宋体"/>
          <w:b/>
          <w:sz w:val="19"/>
        </w:rPr>
        <w:t>请求：0x40（上位机→下位机）  |  响应：0x41（下位机→上位机）</w:t>
      </w:r>
    </w:p>
    <w:p w14:paraId="084D64F0">
      <w:pPr>
        <w:spacing w:before="0" w:after="60" w:line="360" w:lineRule="auto"/>
        <w:ind w:firstLine="0"/>
      </w:pPr>
      <w:r>
        <w:rPr>
          <w:rFonts w:ascii="Times New Roman" w:hAnsi="Times New Roman" w:eastAsia="宋体"/>
          <w:b w:val="0"/>
          <w:sz w:val="19"/>
        </w:rPr>
        <w:t>功能描述：设置MPPT或DCAC的最大充电功率限制。</w:t>
      </w:r>
    </w:p>
    <w:p w14:paraId="3A95418B">
      <w:pPr>
        <w:spacing w:before="0" w:after="60" w:line="360" w:lineRule="auto"/>
        <w:ind w:firstLine="0"/>
      </w:pPr>
      <w:r>
        <w:rPr>
          <w:rFonts w:ascii="Times New Roman" w:hAnsi="Times New Roman" w:eastAsia="宋体"/>
          <w:b w:val="0"/>
          <w:sz w:val="19"/>
        </w:rPr>
        <w:t>使用场景：用户限制充电功率、保护电池或适配电网。</w:t>
      </w:r>
    </w:p>
    <w:p w14:paraId="0B273A15">
      <w:pPr>
        <w:spacing w:before="0" w:after="60" w:line="360" w:lineRule="auto"/>
        <w:ind w:firstLine="0"/>
      </w:pPr>
      <w:r>
        <w:rPr>
          <w:rFonts w:ascii="Times New Roman" w:hAnsi="Times New Roman" w:eastAsia="宋体"/>
          <w:b/>
          <w:sz w:val="19"/>
        </w:rPr>
        <w:t>报文示例：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5"/>
        <w:gridCol w:w="1165"/>
        <w:gridCol w:w="962"/>
        <w:gridCol w:w="953"/>
        <w:gridCol w:w="5171"/>
        <w:gridCol w:w="6543"/>
      </w:tblGrid>
      <w:tr w14:paraId="2C022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5AE0C88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方向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7E82124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CMD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49BE823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ADDR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634B08E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SN</w:t>
            </w:r>
          </w:p>
        </w:tc>
        <w:tc>
          <w:tcPr>
            <w:tcW w:w="3118" w:type="dxa"/>
            <w:shd w:val="clear" w:color="auto" w:fill="E2EFDA"/>
            <w:vAlign w:val="center"/>
          </w:tcPr>
          <w:p w14:paraId="6AEF3AC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PAYLOAD（HEX）</w:t>
            </w:r>
          </w:p>
        </w:tc>
        <w:tc>
          <w:tcPr>
            <w:tcW w:w="6520" w:type="dxa"/>
            <w:shd w:val="clear" w:color="auto" w:fill="E2EFDA"/>
            <w:vAlign w:val="center"/>
          </w:tcPr>
          <w:p w14:paraId="6BA5898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完整帧（HEX）</w:t>
            </w:r>
          </w:p>
        </w:tc>
      </w:tr>
      <w:tr w14:paraId="36096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0E6E5F1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请求</w:t>
            </w:r>
          </w:p>
        </w:tc>
        <w:tc>
          <w:tcPr>
            <w:tcW w:w="1134" w:type="dxa"/>
            <w:vAlign w:val="center"/>
          </w:tcPr>
          <w:p w14:paraId="4EEED802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0x40</w:t>
            </w:r>
          </w:p>
        </w:tc>
        <w:tc>
          <w:tcPr>
            <w:tcW w:w="1134" w:type="dxa"/>
            <w:vAlign w:val="center"/>
          </w:tcPr>
          <w:p w14:paraId="2E59A1CE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0x30</w:t>
            </w:r>
          </w:p>
        </w:tc>
        <w:tc>
          <w:tcPr>
            <w:tcW w:w="1134" w:type="dxa"/>
            <w:vAlign w:val="center"/>
          </w:tcPr>
          <w:p w14:paraId="49E27605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3118" w:type="dxa"/>
            <w:vAlign w:val="center"/>
          </w:tcPr>
          <w:p w14:paraId="2C537EA7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00 E8 03</w:t>
            </w:r>
          </w:p>
        </w:tc>
        <w:tc>
          <w:tcPr>
            <w:tcW w:w="6520" w:type="dxa"/>
            <w:vAlign w:val="center"/>
          </w:tcPr>
          <w:p w14:paraId="615224C0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AA 30 06 40 00 00 E8 03 D5</w:t>
            </w:r>
          </w:p>
        </w:tc>
      </w:tr>
      <w:tr w14:paraId="37DC2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45E5EB0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响应</w:t>
            </w:r>
          </w:p>
        </w:tc>
        <w:tc>
          <w:tcPr>
            <w:tcW w:w="1134" w:type="dxa"/>
            <w:vAlign w:val="center"/>
          </w:tcPr>
          <w:p w14:paraId="15C7B32B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0x41</w:t>
            </w:r>
          </w:p>
        </w:tc>
        <w:tc>
          <w:tcPr>
            <w:tcW w:w="1134" w:type="dxa"/>
            <w:vAlign w:val="center"/>
          </w:tcPr>
          <w:p w14:paraId="7C80E004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0xEF</w:t>
            </w:r>
          </w:p>
        </w:tc>
        <w:tc>
          <w:tcPr>
            <w:tcW w:w="1134" w:type="dxa"/>
            <w:vAlign w:val="center"/>
          </w:tcPr>
          <w:p w14:paraId="37AE61F6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3118" w:type="dxa"/>
            <w:vAlign w:val="center"/>
          </w:tcPr>
          <w:p w14:paraId="509F136D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00 E8 03</w:t>
            </w:r>
          </w:p>
        </w:tc>
        <w:tc>
          <w:tcPr>
            <w:tcW w:w="6520" w:type="dxa"/>
            <w:vAlign w:val="center"/>
          </w:tcPr>
          <w:p w14:paraId="5444A242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AA EF 06 41 00 00 E8 03 D4</w:t>
            </w:r>
          </w:p>
        </w:tc>
      </w:tr>
    </w:tbl>
    <w:p w14:paraId="54AD5E9C">
      <w:pPr>
        <w:spacing w:before="40" w:after="40"/>
      </w:pPr>
      <w:r>
        <w:rPr>
          <w:rFonts w:ascii="Times New Roman" w:hAnsi="Times New Roman" w:eastAsia="宋体"/>
          <w:b/>
          <w:sz w:val="19"/>
        </w:rPr>
        <w:t>请求 PAYLOAD 字段明细：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3"/>
        <w:gridCol w:w="1147"/>
        <w:gridCol w:w="953"/>
        <w:gridCol w:w="944"/>
        <w:gridCol w:w="1121"/>
        <w:gridCol w:w="564"/>
        <w:gridCol w:w="3503"/>
        <w:gridCol w:w="6535"/>
      </w:tblGrid>
      <w:tr w14:paraId="72D26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67" w:type="dxa"/>
            <w:shd w:val="clear" w:color="auto" w:fill="E2EFDA"/>
            <w:vAlign w:val="center"/>
          </w:tcPr>
          <w:p w14:paraId="28CE272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偏移</w:t>
            </w:r>
          </w:p>
        </w:tc>
        <w:tc>
          <w:tcPr>
            <w:tcW w:w="1020" w:type="dxa"/>
            <w:shd w:val="clear" w:color="auto" w:fill="E2EFDA"/>
            <w:vAlign w:val="center"/>
          </w:tcPr>
          <w:p w14:paraId="62D39F4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字段名称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176EF48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长度</w:t>
            </w:r>
          </w:p>
        </w:tc>
        <w:tc>
          <w:tcPr>
            <w:tcW w:w="680" w:type="dxa"/>
            <w:shd w:val="clear" w:color="auto" w:fill="E2EFDA"/>
            <w:vAlign w:val="center"/>
          </w:tcPr>
          <w:p w14:paraId="6E71DE3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类型</w:t>
            </w:r>
          </w:p>
        </w:tc>
        <w:tc>
          <w:tcPr>
            <w:tcW w:w="963" w:type="dxa"/>
            <w:shd w:val="clear" w:color="auto" w:fill="E2EFDA"/>
            <w:vAlign w:val="center"/>
          </w:tcPr>
          <w:p w14:paraId="48A09B1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取值范围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6075009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必填</w:t>
            </w:r>
          </w:p>
        </w:tc>
        <w:tc>
          <w:tcPr>
            <w:tcW w:w="2551" w:type="dxa"/>
            <w:shd w:val="clear" w:color="auto" w:fill="E2EFDA"/>
            <w:vAlign w:val="center"/>
          </w:tcPr>
          <w:p w14:paraId="2B22A30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示例值</w:t>
            </w:r>
          </w:p>
        </w:tc>
        <w:tc>
          <w:tcPr>
            <w:tcW w:w="7767" w:type="dxa"/>
            <w:shd w:val="clear" w:color="auto" w:fill="E2EFDA"/>
            <w:vAlign w:val="center"/>
          </w:tcPr>
          <w:p w14:paraId="48A5394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说明</w:t>
            </w:r>
          </w:p>
        </w:tc>
      </w:tr>
      <w:tr w14:paraId="5291B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1482809A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1020" w:type="dxa"/>
            <w:vAlign w:val="center"/>
          </w:tcPr>
          <w:p w14:paraId="458D003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对象</w:t>
            </w:r>
          </w:p>
        </w:tc>
        <w:tc>
          <w:tcPr>
            <w:tcW w:w="510" w:type="dxa"/>
            <w:vAlign w:val="center"/>
          </w:tcPr>
          <w:p w14:paraId="21C599FE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4AAEC60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uint8</w:t>
            </w:r>
          </w:p>
        </w:tc>
        <w:tc>
          <w:tcPr>
            <w:tcW w:w="963" w:type="dxa"/>
            <w:vAlign w:val="center"/>
          </w:tcPr>
          <w:p w14:paraId="79A40AD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0/1</w:t>
            </w:r>
          </w:p>
        </w:tc>
        <w:tc>
          <w:tcPr>
            <w:tcW w:w="510" w:type="dxa"/>
            <w:vAlign w:val="center"/>
          </w:tcPr>
          <w:p w14:paraId="694202B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793F2993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7767" w:type="dxa"/>
            <w:vAlign w:val="center"/>
          </w:tcPr>
          <w:p w14:paraId="3440F0E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 MPPT；1 DCAC</w:t>
            </w:r>
          </w:p>
        </w:tc>
      </w:tr>
      <w:tr w14:paraId="2614F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1D79B4C1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</w:t>
            </w:r>
          </w:p>
        </w:tc>
        <w:tc>
          <w:tcPr>
            <w:tcW w:w="1020" w:type="dxa"/>
            <w:vAlign w:val="center"/>
          </w:tcPr>
          <w:p w14:paraId="0D3F17D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充电功率</w:t>
            </w:r>
          </w:p>
        </w:tc>
        <w:tc>
          <w:tcPr>
            <w:tcW w:w="510" w:type="dxa"/>
            <w:vAlign w:val="center"/>
          </w:tcPr>
          <w:p w14:paraId="496A28E5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</w:t>
            </w:r>
          </w:p>
        </w:tc>
        <w:tc>
          <w:tcPr>
            <w:tcW w:w="680" w:type="dxa"/>
            <w:vAlign w:val="center"/>
          </w:tcPr>
          <w:p w14:paraId="27787F0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uint16</w:t>
            </w:r>
          </w:p>
        </w:tc>
        <w:tc>
          <w:tcPr>
            <w:tcW w:w="963" w:type="dxa"/>
            <w:vAlign w:val="center"/>
          </w:tcPr>
          <w:p w14:paraId="33B9C13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0~65535</w:t>
            </w:r>
          </w:p>
        </w:tc>
        <w:tc>
          <w:tcPr>
            <w:tcW w:w="510" w:type="dxa"/>
            <w:vAlign w:val="center"/>
          </w:tcPr>
          <w:p w14:paraId="2DF7F83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3F242668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0x03E8</w:t>
            </w:r>
          </w:p>
        </w:tc>
        <w:tc>
          <w:tcPr>
            <w:tcW w:w="7767" w:type="dxa"/>
            <w:vAlign w:val="center"/>
          </w:tcPr>
          <w:p w14:paraId="7D70139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单位1W（示例1000W）</w:t>
            </w:r>
          </w:p>
        </w:tc>
      </w:tr>
    </w:tbl>
    <w:p w14:paraId="7EDF79C9">
      <w:pPr>
        <w:spacing w:before="40" w:after="40"/>
      </w:pPr>
      <w:r>
        <w:rPr>
          <w:rFonts w:ascii="Times New Roman" w:hAnsi="Times New Roman" w:eastAsia="宋体"/>
          <w:b/>
          <w:sz w:val="19"/>
        </w:rPr>
        <w:t>响应 PAYLOAD 字段明细：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3"/>
        <w:gridCol w:w="1147"/>
        <w:gridCol w:w="953"/>
        <w:gridCol w:w="944"/>
        <w:gridCol w:w="1121"/>
        <w:gridCol w:w="564"/>
        <w:gridCol w:w="3503"/>
        <w:gridCol w:w="6535"/>
      </w:tblGrid>
      <w:tr w14:paraId="6D7D9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E2EFDA"/>
            <w:vAlign w:val="center"/>
          </w:tcPr>
          <w:p w14:paraId="7E4C5A8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偏移</w:t>
            </w:r>
          </w:p>
        </w:tc>
        <w:tc>
          <w:tcPr>
            <w:tcW w:w="1020" w:type="dxa"/>
            <w:shd w:val="clear" w:color="auto" w:fill="E2EFDA"/>
            <w:vAlign w:val="center"/>
          </w:tcPr>
          <w:p w14:paraId="08AF0A9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字段名称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56205C8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长度</w:t>
            </w:r>
          </w:p>
        </w:tc>
        <w:tc>
          <w:tcPr>
            <w:tcW w:w="680" w:type="dxa"/>
            <w:shd w:val="clear" w:color="auto" w:fill="E2EFDA"/>
            <w:vAlign w:val="center"/>
          </w:tcPr>
          <w:p w14:paraId="084FE4F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类型</w:t>
            </w:r>
          </w:p>
        </w:tc>
        <w:tc>
          <w:tcPr>
            <w:tcW w:w="963" w:type="dxa"/>
            <w:shd w:val="clear" w:color="auto" w:fill="E2EFDA"/>
            <w:vAlign w:val="center"/>
          </w:tcPr>
          <w:p w14:paraId="0CE72C0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取值范围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2A01068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必填</w:t>
            </w:r>
          </w:p>
        </w:tc>
        <w:tc>
          <w:tcPr>
            <w:tcW w:w="2551" w:type="dxa"/>
            <w:shd w:val="clear" w:color="auto" w:fill="E2EFDA"/>
            <w:vAlign w:val="center"/>
          </w:tcPr>
          <w:p w14:paraId="2486033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示例值</w:t>
            </w:r>
          </w:p>
        </w:tc>
        <w:tc>
          <w:tcPr>
            <w:tcW w:w="7767" w:type="dxa"/>
            <w:shd w:val="clear" w:color="auto" w:fill="E2EFDA"/>
            <w:vAlign w:val="center"/>
          </w:tcPr>
          <w:p w14:paraId="4FB21A9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说明</w:t>
            </w:r>
          </w:p>
        </w:tc>
      </w:tr>
      <w:tr w14:paraId="7D5E7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787DB9CE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1020" w:type="dxa"/>
            <w:vAlign w:val="center"/>
          </w:tcPr>
          <w:p w14:paraId="3F509BF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对象</w:t>
            </w:r>
          </w:p>
        </w:tc>
        <w:tc>
          <w:tcPr>
            <w:tcW w:w="510" w:type="dxa"/>
            <w:vAlign w:val="center"/>
          </w:tcPr>
          <w:p w14:paraId="0CB437CA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4DB235E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uint8</w:t>
            </w:r>
          </w:p>
        </w:tc>
        <w:tc>
          <w:tcPr>
            <w:tcW w:w="963" w:type="dxa"/>
            <w:vAlign w:val="center"/>
          </w:tcPr>
          <w:p w14:paraId="6DFC34E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0/1</w:t>
            </w:r>
          </w:p>
        </w:tc>
        <w:tc>
          <w:tcPr>
            <w:tcW w:w="510" w:type="dxa"/>
            <w:vAlign w:val="center"/>
          </w:tcPr>
          <w:p w14:paraId="57A5E1B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19CD5892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7767" w:type="dxa"/>
            <w:vAlign w:val="center"/>
          </w:tcPr>
          <w:p w14:paraId="03F4644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 MPPT；1 DCAC</w:t>
            </w:r>
          </w:p>
        </w:tc>
      </w:tr>
      <w:tr w14:paraId="7FE4E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405CFB04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</w:t>
            </w:r>
          </w:p>
        </w:tc>
        <w:tc>
          <w:tcPr>
            <w:tcW w:w="1020" w:type="dxa"/>
            <w:vAlign w:val="center"/>
          </w:tcPr>
          <w:p w14:paraId="31585D3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设置的充电功率</w:t>
            </w:r>
          </w:p>
        </w:tc>
        <w:tc>
          <w:tcPr>
            <w:tcW w:w="510" w:type="dxa"/>
            <w:vAlign w:val="center"/>
          </w:tcPr>
          <w:p w14:paraId="44FC474D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</w:t>
            </w:r>
          </w:p>
        </w:tc>
        <w:tc>
          <w:tcPr>
            <w:tcW w:w="680" w:type="dxa"/>
            <w:vAlign w:val="center"/>
          </w:tcPr>
          <w:p w14:paraId="5B93C20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uint16</w:t>
            </w:r>
          </w:p>
        </w:tc>
        <w:tc>
          <w:tcPr>
            <w:tcW w:w="963" w:type="dxa"/>
            <w:vAlign w:val="center"/>
          </w:tcPr>
          <w:p w14:paraId="0F5F36C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0~65535</w:t>
            </w:r>
          </w:p>
        </w:tc>
        <w:tc>
          <w:tcPr>
            <w:tcW w:w="510" w:type="dxa"/>
            <w:vAlign w:val="center"/>
          </w:tcPr>
          <w:p w14:paraId="67E8009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62936FA8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0x03E8</w:t>
            </w:r>
          </w:p>
        </w:tc>
        <w:tc>
          <w:tcPr>
            <w:tcW w:w="7767" w:type="dxa"/>
            <w:vAlign w:val="center"/>
          </w:tcPr>
          <w:p w14:paraId="38DA438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单位1W，失败可返回0</w:t>
            </w:r>
          </w:p>
        </w:tc>
      </w:tr>
    </w:tbl>
    <w:p w14:paraId="104FBA7E">
      <w:pPr>
        <w:spacing w:before="0" w:after="60"/>
      </w:pPr>
    </w:p>
    <w:p w14:paraId="04388C31">
      <w:pPr>
        <w:pStyle w:val="4"/>
        <w:spacing w:before="0" w:after="60"/>
        <w:jc w:val="left"/>
      </w:pPr>
      <w:r>
        <w:rPr>
          <w:rFonts w:ascii="Times New Roman" w:hAnsi="Times New Roman" w:eastAsia="黑体"/>
          <w:b/>
          <w:color w:val="1F4E78"/>
          <w:sz w:val="28"/>
        </w:rPr>
        <w:t>17. 系统校准</w:t>
      </w:r>
    </w:p>
    <w:p w14:paraId="57885295">
      <w:pPr>
        <w:pStyle w:val="5"/>
        <w:spacing w:before="0" w:after="60"/>
        <w:jc w:val="left"/>
      </w:pPr>
      <w:r>
        <w:rPr>
          <w:rFonts w:ascii="Times New Roman" w:hAnsi="Times New Roman" w:eastAsia="宋体"/>
          <w:b/>
          <w:sz w:val="19"/>
        </w:rPr>
        <w:t>系统校准  请求 0x44  响应 0x45</w:t>
      </w:r>
    </w:p>
    <w:p w14:paraId="73333DD9">
      <w:pPr>
        <w:spacing w:before="0" w:after="60" w:line="360" w:lineRule="auto"/>
        <w:ind w:firstLine="0"/>
      </w:pPr>
      <w:r>
        <w:rPr>
          <w:rFonts w:ascii="Times New Roman" w:hAnsi="Times New Roman" w:eastAsia="宋体"/>
          <w:b/>
          <w:sz w:val="19"/>
        </w:rPr>
        <w:t>请求：0x44（上位机→下位机）  |  响应：0x45（下位机→上位机）</w:t>
      </w:r>
    </w:p>
    <w:p w14:paraId="6A875CF2">
      <w:pPr>
        <w:spacing w:before="0" w:after="60" w:line="360" w:lineRule="auto"/>
        <w:ind w:firstLine="0"/>
      </w:pPr>
      <w:r>
        <w:rPr>
          <w:rFonts w:ascii="Times New Roman" w:hAnsi="Times New Roman" w:eastAsia="宋体"/>
          <w:b w:val="0"/>
          <w:sz w:val="19"/>
        </w:rPr>
        <w:t>功能描述：触发系统电流或时间校准流程。</w:t>
      </w:r>
    </w:p>
    <w:p w14:paraId="6E8BEE5F">
      <w:pPr>
        <w:spacing w:before="0" w:after="60" w:line="360" w:lineRule="auto"/>
        <w:ind w:firstLine="0"/>
      </w:pPr>
      <w:r>
        <w:rPr>
          <w:rFonts w:ascii="Times New Roman" w:hAnsi="Times New Roman" w:eastAsia="宋体"/>
          <w:b w:val="0"/>
          <w:sz w:val="19"/>
        </w:rPr>
        <w:t>使用场景：生产标定、长期漂移后校准。</w:t>
      </w:r>
    </w:p>
    <w:p w14:paraId="5683D149">
      <w:pPr>
        <w:spacing w:before="0" w:after="60" w:line="360" w:lineRule="auto"/>
        <w:ind w:firstLine="0"/>
      </w:pPr>
      <w:r>
        <w:rPr>
          <w:rFonts w:ascii="Times New Roman" w:hAnsi="Times New Roman" w:eastAsia="宋体"/>
          <w:b/>
          <w:sz w:val="19"/>
        </w:rPr>
        <w:t>报文示例：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5"/>
        <w:gridCol w:w="1165"/>
        <w:gridCol w:w="962"/>
        <w:gridCol w:w="953"/>
        <w:gridCol w:w="5171"/>
        <w:gridCol w:w="6543"/>
      </w:tblGrid>
      <w:tr w14:paraId="1B5EF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452BC1C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方向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1A1E527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CMD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19274C6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ADDR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254A9B8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SN</w:t>
            </w:r>
          </w:p>
        </w:tc>
        <w:tc>
          <w:tcPr>
            <w:tcW w:w="3118" w:type="dxa"/>
            <w:shd w:val="clear" w:color="auto" w:fill="E2EFDA"/>
            <w:vAlign w:val="center"/>
          </w:tcPr>
          <w:p w14:paraId="1F7914E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PAYLOAD（HEX）</w:t>
            </w:r>
          </w:p>
        </w:tc>
        <w:tc>
          <w:tcPr>
            <w:tcW w:w="6520" w:type="dxa"/>
            <w:shd w:val="clear" w:color="auto" w:fill="E2EFDA"/>
            <w:vAlign w:val="center"/>
          </w:tcPr>
          <w:p w14:paraId="7A4FA31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完整帧（HEX）</w:t>
            </w:r>
          </w:p>
        </w:tc>
      </w:tr>
      <w:tr w14:paraId="7EDCF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3B45CFB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请求</w:t>
            </w:r>
          </w:p>
        </w:tc>
        <w:tc>
          <w:tcPr>
            <w:tcW w:w="1134" w:type="dxa"/>
            <w:vAlign w:val="center"/>
          </w:tcPr>
          <w:p w14:paraId="4B23AE20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0x44</w:t>
            </w:r>
          </w:p>
        </w:tc>
        <w:tc>
          <w:tcPr>
            <w:tcW w:w="1134" w:type="dxa"/>
            <w:vAlign w:val="center"/>
          </w:tcPr>
          <w:p w14:paraId="3321A497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0x20</w:t>
            </w:r>
          </w:p>
        </w:tc>
        <w:tc>
          <w:tcPr>
            <w:tcW w:w="1134" w:type="dxa"/>
            <w:vAlign w:val="center"/>
          </w:tcPr>
          <w:p w14:paraId="72435051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3118" w:type="dxa"/>
            <w:vAlign w:val="center"/>
          </w:tcPr>
          <w:p w14:paraId="06C0D850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FF</w:t>
            </w:r>
          </w:p>
        </w:tc>
        <w:tc>
          <w:tcPr>
            <w:tcW w:w="6520" w:type="dxa"/>
            <w:vAlign w:val="center"/>
          </w:tcPr>
          <w:p w14:paraId="7DB1DAA2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AA 20 04 44 00 FF BD</w:t>
            </w:r>
          </w:p>
        </w:tc>
      </w:tr>
      <w:tr w14:paraId="6FD19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6B3E91B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响应</w:t>
            </w:r>
          </w:p>
        </w:tc>
        <w:tc>
          <w:tcPr>
            <w:tcW w:w="1134" w:type="dxa"/>
            <w:vAlign w:val="center"/>
          </w:tcPr>
          <w:p w14:paraId="6520DE8C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0x45</w:t>
            </w:r>
          </w:p>
        </w:tc>
        <w:tc>
          <w:tcPr>
            <w:tcW w:w="1134" w:type="dxa"/>
            <w:vAlign w:val="center"/>
          </w:tcPr>
          <w:p w14:paraId="21A3A335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0xEF</w:t>
            </w:r>
          </w:p>
        </w:tc>
        <w:tc>
          <w:tcPr>
            <w:tcW w:w="1134" w:type="dxa"/>
            <w:vAlign w:val="center"/>
          </w:tcPr>
          <w:p w14:paraId="272DEE72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3118" w:type="dxa"/>
            <w:vAlign w:val="center"/>
          </w:tcPr>
          <w:p w14:paraId="3CD05DC0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00 00</w:t>
            </w:r>
          </w:p>
        </w:tc>
        <w:tc>
          <w:tcPr>
            <w:tcW w:w="6520" w:type="dxa"/>
            <w:vAlign w:val="center"/>
          </w:tcPr>
          <w:p w14:paraId="5EA7486E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AA EF 05 45 00 00 00 BB</w:t>
            </w:r>
          </w:p>
        </w:tc>
      </w:tr>
    </w:tbl>
    <w:p w14:paraId="3E534D1E">
      <w:pPr>
        <w:spacing w:before="40" w:after="40"/>
      </w:pPr>
      <w:r>
        <w:rPr>
          <w:rFonts w:ascii="Times New Roman" w:hAnsi="Times New Roman" w:eastAsia="宋体"/>
          <w:b/>
          <w:sz w:val="19"/>
        </w:rPr>
        <w:t>请求 PAYLOAD 字段明细：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3"/>
        <w:gridCol w:w="1147"/>
        <w:gridCol w:w="953"/>
        <w:gridCol w:w="944"/>
        <w:gridCol w:w="1121"/>
        <w:gridCol w:w="564"/>
        <w:gridCol w:w="3503"/>
        <w:gridCol w:w="6535"/>
      </w:tblGrid>
      <w:tr w14:paraId="07094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E2EFDA"/>
            <w:vAlign w:val="center"/>
          </w:tcPr>
          <w:p w14:paraId="414AAF9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偏移</w:t>
            </w:r>
          </w:p>
        </w:tc>
        <w:tc>
          <w:tcPr>
            <w:tcW w:w="1020" w:type="dxa"/>
            <w:shd w:val="clear" w:color="auto" w:fill="E2EFDA"/>
            <w:vAlign w:val="center"/>
          </w:tcPr>
          <w:p w14:paraId="5C34568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字段名称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7CDE661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长度</w:t>
            </w:r>
          </w:p>
        </w:tc>
        <w:tc>
          <w:tcPr>
            <w:tcW w:w="680" w:type="dxa"/>
            <w:shd w:val="clear" w:color="auto" w:fill="E2EFDA"/>
            <w:vAlign w:val="center"/>
          </w:tcPr>
          <w:p w14:paraId="4179C05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类型</w:t>
            </w:r>
          </w:p>
        </w:tc>
        <w:tc>
          <w:tcPr>
            <w:tcW w:w="963" w:type="dxa"/>
            <w:shd w:val="clear" w:color="auto" w:fill="E2EFDA"/>
            <w:vAlign w:val="center"/>
          </w:tcPr>
          <w:p w14:paraId="3BD1819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取值范围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7FD088E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必填</w:t>
            </w:r>
          </w:p>
        </w:tc>
        <w:tc>
          <w:tcPr>
            <w:tcW w:w="2551" w:type="dxa"/>
            <w:shd w:val="clear" w:color="auto" w:fill="E2EFDA"/>
            <w:vAlign w:val="center"/>
          </w:tcPr>
          <w:p w14:paraId="2AF670A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示例值</w:t>
            </w:r>
          </w:p>
        </w:tc>
        <w:tc>
          <w:tcPr>
            <w:tcW w:w="7767" w:type="dxa"/>
            <w:shd w:val="clear" w:color="auto" w:fill="E2EFDA"/>
            <w:vAlign w:val="center"/>
          </w:tcPr>
          <w:p w14:paraId="27C912E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说明</w:t>
            </w:r>
          </w:p>
        </w:tc>
      </w:tr>
      <w:tr w14:paraId="040E7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1DFE31BE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1020" w:type="dxa"/>
            <w:vAlign w:val="center"/>
          </w:tcPr>
          <w:p w14:paraId="14EA2E8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对象</w:t>
            </w:r>
          </w:p>
        </w:tc>
        <w:tc>
          <w:tcPr>
            <w:tcW w:w="510" w:type="dxa"/>
            <w:vAlign w:val="center"/>
          </w:tcPr>
          <w:p w14:paraId="1EEE85CE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7F29C7D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uint8</w:t>
            </w:r>
          </w:p>
        </w:tc>
        <w:tc>
          <w:tcPr>
            <w:tcW w:w="963" w:type="dxa"/>
            <w:vAlign w:val="center"/>
          </w:tcPr>
          <w:p w14:paraId="06E2950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0/1/0xFF</w:t>
            </w:r>
          </w:p>
        </w:tc>
        <w:tc>
          <w:tcPr>
            <w:tcW w:w="510" w:type="dxa"/>
            <w:vAlign w:val="center"/>
          </w:tcPr>
          <w:p w14:paraId="546067F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40F9D469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0xFF</w:t>
            </w:r>
          </w:p>
        </w:tc>
        <w:tc>
          <w:tcPr>
            <w:tcW w:w="7767" w:type="dxa"/>
            <w:vAlign w:val="center"/>
          </w:tcPr>
          <w:p w14:paraId="6711B15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0校准电流；1校准时间；0xFF校准全部</w:t>
            </w:r>
          </w:p>
        </w:tc>
      </w:tr>
    </w:tbl>
    <w:p w14:paraId="2BF2CD4E">
      <w:pPr>
        <w:spacing w:before="40" w:after="40"/>
      </w:pPr>
      <w:r>
        <w:rPr>
          <w:rFonts w:ascii="Times New Roman" w:hAnsi="Times New Roman" w:eastAsia="宋体"/>
          <w:b/>
          <w:sz w:val="19"/>
        </w:rPr>
        <w:t>响应 PAYLOAD 字段明细：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3"/>
        <w:gridCol w:w="1147"/>
        <w:gridCol w:w="953"/>
        <w:gridCol w:w="944"/>
        <w:gridCol w:w="1121"/>
        <w:gridCol w:w="564"/>
        <w:gridCol w:w="3503"/>
        <w:gridCol w:w="6535"/>
      </w:tblGrid>
      <w:tr w14:paraId="39C12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E2EFDA"/>
            <w:vAlign w:val="center"/>
          </w:tcPr>
          <w:p w14:paraId="1D00CB7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偏移</w:t>
            </w:r>
          </w:p>
        </w:tc>
        <w:tc>
          <w:tcPr>
            <w:tcW w:w="1020" w:type="dxa"/>
            <w:shd w:val="clear" w:color="auto" w:fill="E2EFDA"/>
            <w:vAlign w:val="center"/>
          </w:tcPr>
          <w:p w14:paraId="7FDFB35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字段名称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44B8BA8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长度</w:t>
            </w:r>
          </w:p>
        </w:tc>
        <w:tc>
          <w:tcPr>
            <w:tcW w:w="680" w:type="dxa"/>
            <w:shd w:val="clear" w:color="auto" w:fill="E2EFDA"/>
            <w:vAlign w:val="center"/>
          </w:tcPr>
          <w:p w14:paraId="3537EE6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类型</w:t>
            </w:r>
          </w:p>
        </w:tc>
        <w:tc>
          <w:tcPr>
            <w:tcW w:w="963" w:type="dxa"/>
            <w:shd w:val="clear" w:color="auto" w:fill="E2EFDA"/>
            <w:vAlign w:val="center"/>
          </w:tcPr>
          <w:p w14:paraId="10D193E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取值范围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003FD01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必填</w:t>
            </w:r>
          </w:p>
        </w:tc>
        <w:tc>
          <w:tcPr>
            <w:tcW w:w="2551" w:type="dxa"/>
            <w:shd w:val="clear" w:color="auto" w:fill="E2EFDA"/>
            <w:vAlign w:val="center"/>
          </w:tcPr>
          <w:p w14:paraId="7B9DAFA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示例值</w:t>
            </w:r>
          </w:p>
        </w:tc>
        <w:tc>
          <w:tcPr>
            <w:tcW w:w="7767" w:type="dxa"/>
            <w:shd w:val="clear" w:color="auto" w:fill="E2EFDA"/>
            <w:vAlign w:val="center"/>
          </w:tcPr>
          <w:p w14:paraId="6B9B9FA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说明</w:t>
            </w:r>
          </w:p>
        </w:tc>
      </w:tr>
      <w:tr w14:paraId="00177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777AECED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1020" w:type="dxa"/>
            <w:vAlign w:val="center"/>
          </w:tcPr>
          <w:p w14:paraId="41B2E5F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校准结果</w:t>
            </w:r>
          </w:p>
        </w:tc>
        <w:tc>
          <w:tcPr>
            <w:tcW w:w="510" w:type="dxa"/>
            <w:vAlign w:val="center"/>
          </w:tcPr>
          <w:p w14:paraId="040EEC5F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</w:t>
            </w:r>
          </w:p>
        </w:tc>
        <w:tc>
          <w:tcPr>
            <w:tcW w:w="680" w:type="dxa"/>
            <w:vAlign w:val="center"/>
          </w:tcPr>
          <w:p w14:paraId="5191CA3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uint16</w:t>
            </w:r>
          </w:p>
        </w:tc>
        <w:tc>
          <w:tcPr>
            <w:tcW w:w="963" w:type="dxa"/>
            <w:vAlign w:val="center"/>
          </w:tcPr>
          <w:p w14:paraId="1EF9F5F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-</w:t>
            </w:r>
          </w:p>
        </w:tc>
        <w:tc>
          <w:tcPr>
            <w:tcW w:w="510" w:type="dxa"/>
            <w:vAlign w:val="center"/>
          </w:tcPr>
          <w:p w14:paraId="12853D5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51D2961D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0x0000</w:t>
            </w:r>
          </w:p>
        </w:tc>
        <w:tc>
          <w:tcPr>
            <w:tcW w:w="7767" w:type="dxa"/>
            <w:vAlign w:val="center"/>
          </w:tcPr>
          <w:p w14:paraId="14F6D20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校准电流对应的校准结果/系数</w:t>
            </w:r>
          </w:p>
        </w:tc>
      </w:tr>
    </w:tbl>
    <w:p w14:paraId="06D75AE3">
      <w:pPr>
        <w:spacing w:before="0" w:after="60"/>
      </w:pPr>
    </w:p>
    <w:p w14:paraId="7783D19C">
      <w:pPr>
        <w:pStyle w:val="4"/>
        <w:spacing w:before="0" w:after="60"/>
        <w:jc w:val="left"/>
      </w:pPr>
      <w:r>
        <w:rPr>
          <w:rFonts w:ascii="Times New Roman" w:hAnsi="Times New Roman" w:eastAsia="黑体"/>
          <w:b/>
          <w:color w:val="1F4E78"/>
          <w:sz w:val="28"/>
        </w:rPr>
        <w:t>18. 记忆参数</w:t>
      </w:r>
    </w:p>
    <w:p w14:paraId="2C905961">
      <w:pPr>
        <w:pStyle w:val="5"/>
        <w:spacing w:before="0" w:after="60"/>
        <w:jc w:val="left"/>
      </w:pPr>
      <w:r>
        <w:rPr>
          <w:rFonts w:ascii="Times New Roman" w:hAnsi="Times New Roman" w:eastAsia="宋体"/>
          <w:b/>
          <w:sz w:val="19"/>
        </w:rPr>
        <w:t>读取记忆参数  请求 0x80  响应 0x81</w:t>
      </w:r>
    </w:p>
    <w:p w14:paraId="087BEA2F">
      <w:pPr>
        <w:spacing w:before="0" w:after="60" w:line="360" w:lineRule="auto"/>
        <w:ind w:firstLine="0"/>
      </w:pPr>
      <w:r>
        <w:rPr>
          <w:rFonts w:ascii="Times New Roman" w:hAnsi="Times New Roman" w:eastAsia="宋体"/>
          <w:b/>
          <w:sz w:val="19"/>
        </w:rPr>
        <w:t>请求：0x80（上位机→下位机）  |  响应：0x81（下位机→上位机）</w:t>
      </w:r>
    </w:p>
    <w:p w14:paraId="64E05688">
      <w:pPr>
        <w:spacing w:before="0" w:after="60" w:line="360" w:lineRule="auto"/>
        <w:ind w:firstLine="0"/>
      </w:pPr>
      <w:r>
        <w:rPr>
          <w:rFonts w:ascii="Times New Roman" w:hAnsi="Times New Roman" w:eastAsia="宋体"/>
          <w:b w:val="0"/>
          <w:sz w:val="19"/>
        </w:rPr>
        <w:t>功能描述：读取指定模块和对象的持久化记忆参数。</w:t>
      </w:r>
    </w:p>
    <w:p w14:paraId="04E0FA5E">
      <w:pPr>
        <w:spacing w:before="0" w:after="60" w:line="360" w:lineRule="auto"/>
        <w:ind w:firstLine="0"/>
      </w:pPr>
      <w:r>
        <w:rPr>
          <w:rFonts w:ascii="Times New Roman" w:hAnsi="Times New Roman" w:eastAsia="宋体"/>
          <w:b w:val="0"/>
          <w:sz w:val="19"/>
        </w:rPr>
        <w:t>使用场景：参数回读、出厂检测、维护。</w:t>
      </w:r>
    </w:p>
    <w:p w14:paraId="3C5E0B93">
      <w:pPr>
        <w:spacing w:before="0" w:after="60" w:line="360" w:lineRule="auto"/>
        <w:ind w:firstLine="0"/>
      </w:pPr>
      <w:r>
        <w:rPr>
          <w:rFonts w:ascii="Times New Roman" w:hAnsi="Times New Roman" w:eastAsia="宋体"/>
          <w:b/>
          <w:sz w:val="19"/>
        </w:rPr>
        <w:t>报文示例：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5"/>
        <w:gridCol w:w="1165"/>
        <w:gridCol w:w="962"/>
        <w:gridCol w:w="953"/>
        <w:gridCol w:w="5171"/>
        <w:gridCol w:w="6543"/>
      </w:tblGrid>
      <w:tr w14:paraId="5F5DE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1886206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方向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2FDA77D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CMD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14A4821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ADDR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56B0B36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SN</w:t>
            </w:r>
          </w:p>
        </w:tc>
        <w:tc>
          <w:tcPr>
            <w:tcW w:w="3118" w:type="dxa"/>
            <w:shd w:val="clear" w:color="auto" w:fill="E2EFDA"/>
            <w:vAlign w:val="center"/>
          </w:tcPr>
          <w:p w14:paraId="4101AB1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PAYLOAD（HEX）</w:t>
            </w:r>
          </w:p>
        </w:tc>
        <w:tc>
          <w:tcPr>
            <w:tcW w:w="6520" w:type="dxa"/>
            <w:shd w:val="clear" w:color="auto" w:fill="E2EFDA"/>
            <w:vAlign w:val="center"/>
          </w:tcPr>
          <w:p w14:paraId="4761D5F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完整帧（HEX）</w:t>
            </w:r>
          </w:p>
        </w:tc>
      </w:tr>
      <w:tr w14:paraId="419D7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4A0F2B9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请求</w:t>
            </w:r>
          </w:p>
        </w:tc>
        <w:tc>
          <w:tcPr>
            <w:tcW w:w="1134" w:type="dxa"/>
            <w:vAlign w:val="center"/>
          </w:tcPr>
          <w:p w14:paraId="10B4E607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0x80</w:t>
            </w:r>
          </w:p>
        </w:tc>
        <w:tc>
          <w:tcPr>
            <w:tcW w:w="1134" w:type="dxa"/>
            <w:vAlign w:val="center"/>
          </w:tcPr>
          <w:p w14:paraId="6EAC34D2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0x20</w:t>
            </w:r>
          </w:p>
        </w:tc>
        <w:tc>
          <w:tcPr>
            <w:tcW w:w="1134" w:type="dxa"/>
            <w:vAlign w:val="center"/>
          </w:tcPr>
          <w:p w14:paraId="5C8912DC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3118" w:type="dxa"/>
            <w:vAlign w:val="center"/>
          </w:tcPr>
          <w:p w14:paraId="7DE99A1F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00 00 00</w:t>
            </w:r>
          </w:p>
        </w:tc>
        <w:tc>
          <w:tcPr>
            <w:tcW w:w="6520" w:type="dxa"/>
            <w:vAlign w:val="center"/>
          </w:tcPr>
          <w:p w14:paraId="02F1ABC2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AA 20 06 80 00 00 00 00 80</w:t>
            </w:r>
          </w:p>
        </w:tc>
      </w:tr>
      <w:tr w14:paraId="0C6B0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5AB4FD1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响应</w:t>
            </w:r>
          </w:p>
        </w:tc>
        <w:tc>
          <w:tcPr>
            <w:tcW w:w="1134" w:type="dxa"/>
            <w:vAlign w:val="center"/>
          </w:tcPr>
          <w:p w14:paraId="2742C345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0x81</w:t>
            </w:r>
          </w:p>
        </w:tc>
        <w:tc>
          <w:tcPr>
            <w:tcW w:w="1134" w:type="dxa"/>
            <w:vAlign w:val="center"/>
          </w:tcPr>
          <w:p w14:paraId="1ADBDCB0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0xEF</w:t>
            </w:r>
          </w:p>
        </w:tc>
        <w:tc>
          <w:tcPr>
            <w:tcW w:w="1134" w:type="dxa"/>
            <w:vAlign w:val="center"/>
          </w:tcPr>
          <w:p w14:paraId="749D9ACA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3118" w:type="dxa"/>
            <w:vAlign w:val="center"/>
          </w:tcPr>
          <w:p w14:paraId="5A1143E1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00 00 00 00 00</w:t>
            </w:r>
          </w:p>
        </w:tc>
        <w:tc>
          <w:tcPr>
            <w:tcW w:w="6520" w:type="dxa"/>
            <w:vAlign w:val="center"/>
          </w:tcPr>
          <w:p w14:paraId="70834BA2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AA EF 08 81 00 00 00 00 00 00 7F</w:t>
            </w:r>
          </w:p>
        </w:tc>
      </w:tr>
    </w:tbl>
    <w:p w14:paraId="6F610638">
      <w:pPr>
        <w:spacing w:before="40" w:after="40"/>
      </w:pPr>
      <w:r>
        <w:rPr>
          <w:rFonts w:ascii="Times New Roman" w:hAnsi="Times New Roman" w:eastAsia="宋体"/>
          <w:b/>
          <w:sz w:val="19"/>
        </w:rPr>
        <w:t>请求 PAYLOAD 字段明细：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3"/>
        <w:gridCol w:w="1147"/>
        <w:gridCol w:w="953"/>
        <w:gridCol w:w="944"/>
        <w:gridCol w:w="1121"/>
        <w:gridCol w:w="564"/>
        <w:gridCol w:w="3503"/>
        <w:gridCol w:w="6535"/>
      </w:tblGrid>
      <w:tr w14:paraId="0E05E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67" w:type="dxa"/>
            <w:shd w:val="clear" w:color="auto" w:fill="E2EFDA"/>
            <w:vAlign w:val="center"/>
          </w:tcPr>
          <w:p w14:paraId="79E314E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偏移</w:t>
            </w:r>
          </w:p>
        </w:tc>
        <w:tc>
          <w:tcPr>
            <w:tcW w:w="1020" w:type="dxa"/>
            <w:shd w:val="clear" w:color="auto" w:fill="E2EFDA"/>
            <w:vAlign w:val="center"/>
          </w:tcPr>
          <w:p w14:paraId="4028120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字段名称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2956B28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长度</w:t>
            </w:r>
          </w:p>
        </w:tc>
        <w:tc>
          <w:tcPr>
            <w:tcW w:w="680" w:type="dxa"/>
            <w:shd w:val="clear" w:color="auto" w:fill="E2EFDA"/>
            <w:vAlign w:val="center"/>
          </w:tcPr>
          <w:p w14:paraId="3D6EE4B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类型</w:t>
            </w:r>
          </w:p>
        </w:tc>
        <w:tc>
          <w:tcPr>
            <w:tcW w:w="963" w:type="dxa"/>
            <w:shd w:val="clear" w:color="auto" w:fill="E2EFDA"/>
            <w:vAlign w:val="center"/>
          </w:tcPr>
          <w:p w14:paraId="46F5F66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取值范围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046DA2E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必填</w:t>
            </w:r>
          </w:p>
        </w:tc>
        <w:tc>
          <w:tcPr>
            <w:tcW w:w="2551" w:type="dxa"/>
            <w:shd w:val="clear" w:color="auto" w:fill="E2EFDA"/>
            <w:vAlign w:val="center"/>
          </w:tcPr>
          <w:p w14:paraId="50A8D58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示例值</w:t>
            </w:r>
          </w:p>
        </w:tc>
        <w:tc>
          <w:tcPr>
            <w:tcW w:w="7767" w:type="dxa"/>
            <w:shd w:val="clear" w:color="auto" w:fill="E2EFDA"/>
            <w:vAlign w:val="center"/>
          </w:tcPr>
          <w:p w14:paraId="2F74A95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说明</w:t>
            </w:r>
          </w:p>
        </w:tc>
      </w:tr>
      <w:tr w14:paraId="399AC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6802036B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1020" w:type="dxa"/>
            <w:vAlign w:val="center"/>
          </w:tcPr>
          <w:p w14:paraId="3C9C7C3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模块</w:t>
            </w:r>
          </w:p>
        </w:tc>
        <w:tc>
          <w:tcPr>
            <w:tcW w:w="510" w:type="dxa"/>
            <w:vAlign w:val="center"/>
          </w:tcPr>
          <w:p w14:paraId="493AAE5F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762E2EF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uint8</w:t>
            </w:r>
          </w:p>
        </w:tc>
        <w:tc>
          <w:tcPr>
            <w:tcW w:w="963" w:type="dxa"/>
            <w:vAlign w:val="center"/>
          </w:tcPr>
          <w:p w14:paraId="71CEE3F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0~3</w:t>
            </w:r>
          </w:p>
        </w:tc>
        <w:tc>
          <w:tcPr>
            <w:tcW w:w="510" w:type="dxa"/>
            <w:vAlign w:val="center"/>
          </w:tcPr>
          <w:p w14:paraId="15391CF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6FA8AE1C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7767" w:type="dxa"/>
            <w:vAlign w:val="center"/>
          </w:tcPr>
          <w:p w14:paraId="67A4C024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0x00主控；0x01 BMS；0x02 MPPT；0x03 DCAC</w:t>
            </w:r>
          </w:p>
        </w:tc>
      </w:tr>
      <w:tr w14:paraId="198FD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3" w:hRule="atLeast"/>
          <w:jc w:val="center"/>
        </w:trPr>
        <w:tc>
          <w:tcPr>
            <w:tcW w:w="567" w:type="dxa"/>
            <w:vAlign w:val="center"/>
          </w:tcPr>
          <w:p w14:paraId="0572821E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</w:t>
            </w:r>
          </w:p>
        </w:tc>
        <w:tc>
          <w:tcPr>
            <w:tcW w:w="1020" w:type="dxa"/>
            <w:vAlign w:val="center"/>
          </w:tcPr>
          <w:p w14:paraId="2B06ECC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对象</w:t>
            </w:r>
          </w:p>
        </w:tc>
        <w:tc>
          <w:tcPr>
            <w:tcW w:w="510" w:type="dxa"/>
            <w:vAlign w:val="center"/>
          </w:tcPr>
          <w:p w14:paraId="2ED8738E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4F14821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uint8</w:t>
            </w:r>
          </w:p>
        </w:tc>
        <w:tc>
          <w:tcPr>
            <w:tcW w:w="963" w:type="dxa"/>
            <w:vAlign w:val="center"/>
          </w:tcPr>
          <w:p w14:paraId="420932C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见说明</w:t>
            </w:r>
          </w:p>
        </w:tc>
        <w:tc>
          <w:tcPr>
            <w:tcW w:w="510" w:type="dxa"/>
            <w:vAlign w:val="center"/>
          </w:tcPr>
          <w:p w14:paraId="1056487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21247377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7767" w:type="dxa"/>
            <w:vAlign w:val="center"/>
          </w:tcPr>
          <w:p w14:paraId="49598DD9">
            <w:pPr>
              <w:spacing w:before="0" w:after="0" w:line="240" w:lineRule="auto"/>
              <w:jc w:val="left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0x0000系统/参数；0x0001版本信息/USB；0x0002 DC；0x0003 照明；0x0004 DCAC；0x0005 BMS；0x0006 MPPT；0x0007 AFE；0x0008 热管理模块</w:t>
            </w:r>
          </w:p>
        </w:tc>
      </w:tr>
      <w:tr w14:paraId="3DF66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414C2297">
            <w:pPr>
              <w:spacing w:before="0" w:after="0" w:line="240" w:lineRule="auto"/>
              <w:jc w:val="center"/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3</w:t>
            </w:r>
          </w:p>
        </w:tc>
        <w:tc>
          <w:tcPr>
            <w:tcW w:w="1020" w:type="dxa"/>
            <w:vAlign w:val="center"/>
          </w:tcPr>
          <w:p w14:paraId="3FAF59FA">
            <w:pPr>
              <w:spacing w:before="0" w:after="0" w:line="240" w:lineRule="auto"/>
              <w:jc w:val="center"/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项目</w:t>
            </w:r>
          </w:p>
        </w:tc>
        <w:tc>
          <w:tcPr>
            <w:tcW w:w="510" w:type="dxa"/>
            <w:vAlign w:val="center"/>
          </w:tcPr>
          <w:p w14:paraId="6F9ED771">
            <w:pPr>
              <w:spacing w:before="0" w:after="0" w:line="240" w:lineRule="auto"/>
              <w:jc w:val="center"/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254036BD">
            <w:pPr>
              <w:spacing w:before="0" w:after="0" w:line="240" w:lineRule="auto"/>
              <w:jc w:val="center"/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uint8</w:t>
            </w:r>
          </w:p>
        </w:tc>
        <w:tc>
          <w:tcPr>
            <w:tcW w:w="963" w:type="dxa"/>
            <w:vAlign w:val="center"/>
          </w:tcPr>
          <w:p w14:paraId="709A41DB">
            <w:pPr>
              <w:spacing w:before="0" w:after="0" w:line="240" w:lineRule="auto"/>
              <w:jc w:val="center"/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</w:pPr>
          </w:p>
        </w:tc>
        <w:tc>
          <w:tcPr>
            <w:tcW w:w="510" w:type="dxa"/>
            <w:vAlign w:val="center"/>
          </w:tcPr>
          <w:p w14:paraId="6764B5F0">
            <w:pPr>
              <w:spacing w:before="0" w:after="0" w:line="240" w:lineRule="auto"/>
              <w:jc w:val="center"/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</w:pPr>
          </w:p>
        </w:tc>
        <w:tc>
          <w:tcPr>
            <w:tcW w:w="2551" w:type="dxa"/>
            <w:vAlign w:val="center"/>
          </w:tcPr>
          <w:p w14:paraId="7A936AF7">
            <w:pPr>
              <w:spacing w:before="0" w:after="0" w:line="240" w:lineRule="auto"/>
              <w:jc w:val="center"/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</w:pPr>
          </w:p>
        </w:tc>
        <w:tc>
          <w:tcPr>
            <w:tcW w:w="7767" w:type="dxa"/>
            <w:vAlign w:val="center"/>
          </w:tcPr>
          <w:p w14:paraId="4D26E809">
            <w:pPr>
              <w:spacing w:before="0" w:after="0" w:line="240" w:lineRule="auto"/>
              <w:jc w:val="center"/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</w:pPr>
          </w:p>
        </w:tc>
      </w:tr>
    </w:tbl>
    <w:p w14:paraId="0A016691">
      <w:pPr>
        <w:spacing w:before="40" w:after="40"/>
        <w:rPr>
          <w:rFonts w:ascii="Times New Roman" w:hAnsi="Times New Roman" w:eastAsia="宋体"/>
          <w:b/>
          <w:sz w:val="19"/>
        </w:rPr>
      </w:pPr>
    </w:p>
    <w:p w14:paraId="0F1ECF59">
      <w:pPr>
        <w:spacing w:before="40" w:after="40"/>
      </w:pPr>
      <w:r>
        <w:rPr>
          <w:rFonts w:ascii="Times New Roman" w:hAnsi="Times New Roman" w:eastAsia="宋体"/>
          <w:b/>
          <w:sz w:val="19"/>
        </w:rPr>
        <w:t>响应 PAYLOAD 字段明细：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3"/>
        <w:gridCol w:w="1147"/>
        <w:gridCol w:w="953"/>
        <w:gridCol w:w="944"/>
        <w:gridCol w:w="1121"/>
        <w:gridCol w:w="564"/>
        <w:gridCol w:w="3503"/>
        <w:gridCol w:w="6535"/>
      </w:tblGrid>
      <w:tr w14:paraId="3DD4F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E2EFDA"/>
            <w:vAlign w:val="center"/>
          </w:tcPr>
          <w:p w14:paraId="519EEA7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偏移</w:t>
            </w:r>
          </w:p>
        </w:tc>
        <w:tc>
          <w:tcPr>
            <w:tcW w:w="1020" w:type="dxa"/>
            <w:shd w:val="clear" w:color="auto" w:fill="E2EFDA"/>
            <w:vAlign w:val="center"/>
          </w:tcPr>
          <w:p w14:paraId="002558D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字段名称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1A61F1C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长度</w:t>
            </w:r>
          </w:p>
        </w:tc>
        <w:tc>
          <w:tcPr>
            <w:tcW w:w="680" w:type="dxa"/>
            <w:shd w:val="clear" w:color="auto" w:fill="E2EFDA"/>
            <w:vAlign w:val="center"/>
          </w:tcPr>
          <w:p w14:paraId="347676F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类型</w:t>
            </w:r>
          </w:p>
        </w:tc>
        <w:tc>
          <w:tcPr>
            <w:tcW w:w="963" w:type="dxa"/>
            <w:shd w:val="clear" w:color="auto" w:fill="E2EFDA"/>
            <w:vAlign w:val="center"/>
          </w:tcPr>
          <w:p w14:paraId="24EADE6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取值范围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1CA5A66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必填</w:t>
            </w:r>
          </w:p>
        </w:tc>
        <w:tc>
          <w:tcPr>
            <w:tcW w:w="2551" w:type="dxa"/>
            <w:shd w:val="clear" w:color="auto" w:fill="E2EFDA"/>
            <w:vAlign w:val="center"/>
          </w:tcPr>
          <w:p w14:paraId="338C3A5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示例值</w:t>
            </w:r>
          </w:p>
        </w:tc>
        <w:tc>
          <w:tcPr>
            <w:tcW w:w="7767" w:type="dxa"/>
            <w:shd w:val="clear" w:color="auto" w:fill="E2EFDA"/>
            <w:vAlign w:val="center"/>
          </w:tcPr>
          <w:p w14:paraId="4A258A0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说明</w:t>
            </w:r>
          </w:p>
        </w:tc>
      </w:tr>
      <w:tr w14:paraId="2DE74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0100EC78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1020" w:type="dxa"/>
            <w:vAlign w:val="center"/>
          </w:tcPr>
          <w:p w14:paraId="0B5D94D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模块</w:t>
            </w:r>
          </w:p>
        </w:tc>
        <w:tc>
          <w:tcPr>
            <w:tcW w:w="510" w:type="dxa"/>
            <w:vAlign w:val="center"/>
          </w:tcPr>
          <w:p w14:paraId="49B64ED4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38C7C9A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uint8</w:t>
            </w:r>
          </w:p>
        </w:tc>
        <w:tc>
          <w:tcPr>
            <w:tcW w:w="963" w:type="dxa"/>
            <w:vAlign w:val="center"/>
          </w:tcPr>
          <w:p w14:paraId="169856D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0~3/0xFF</w:t>
            </w:r>
          </w:p>
        </w:tc>
        <w:tc>
          <w:tcPr>
            <w:tcW w:w="510" w:type="dxa"/>
            <w:vAlign w:val="center"/>
          </w:tcPr>
          <w:p w14:paraId="5B012F6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477779D4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7767" w:type="dxa"/>
            <w:vAlign w:val="center"/>
          </w:tcPr>
          <w:p w14:paraId="2B1D513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失败时返回0xFF</w:t>
            </w:r>
          </w:p>
        </w:tc>
      </w:tr>
      <w:tr w14:paraId="0DC2D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2822DA1E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</w:t>
            </w:r>
          </w:p>
        </w:tc>
        <w:tc>
          <w:tcPr>
            <w:tcW w:w="1020" w:type="dxa"/>
            <w:vAlign w:val="center"/>
          </w:tcPr>
          <w:p w14:paraId="40DBB7C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对象</w:t>
            </w:r>
          </w:p>
        </w:tc>
        <w:tc>
          <w:tcPr>
            <w:tcW w:w="510" w:type="dxa"/>
            <w:vAlign w:val="center"/>
          </w:tcPr>
          <w:p w14:paraId="14E2DA84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5842E24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uint8</w:t>
            </w:r>
          </w:p>
        </w:tc>
        <w:tc>
          <w:tcPr>
            <w:tcW w:w="963" w:type="dxa"/>
            <w:vAlign w:val="center"/>
          </w:tcPr>
          <w:p w14:paraId="3DB621A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-/0xFF</w:t>
            </w:r>
          </w:p>
        </w:tc>
        <w:tc>
          <w:tcPr>
            <w:tcW w:w="510" w:type="dxa"/>
            <w:vAlign w:val="center"/>
          </w:tcPr>
          <w:p w14:paraId="717ADE0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49A81B32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7767" w:type="dxa"/>
            <w:vAlign w:val="center"/>
          </w:tcPr>
          <w:p w14:paraId="121320F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失败时返回0xFF</w:t>
            </w:r>
          </w:p>
        </w:tc>
      </w:tr>
      <w:tr w14:paraId="22498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6310F478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3</w:t>
            </w:r>
          </w:p>
        </w:tc>
        <w:tc>
          <w:tcPr>
            <w:tcW w:w="1020" w:type="dxa"/>
            <w:vAlign w:val="center"/>
          </w:tcPr>
          <w:p w14:paraId="0F46F9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项目</w:t>
            </w:r>
          </w:p>
        </w:tc>
        <w:tc>
          <w:tcPr>
            <w:tcW w:w="510" w:type="dxa"/>
            <w:vAlign w:val="center"/>
          </w:tcPr>
          <w:p w14:paraId="73D7150B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008BB0F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uint8</w:t>
            </w:r>
          </w:p>
        </w:tc>
        <w:tc>
          <w:tcPr>
            <w:tcW w:w="963" w:type="dxa"/>
            <w:vAlign w:val="center"/>
          </w:tcPr>
          <w:p w14:paraId="732A36B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-/0xFF</w:t>
            </w:r>
          </w:p>
        </w:tc>
        <w:tc>
          <w:tcPr>
            <w:tcW w:w="510" w:type="dxa"/>
            <w:vAlign w:val="center"/>
          </w:tcPr>
          <w:p w14:paraId="4F902BA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1A3C3A2E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7767" w:type="dxa"/>
            <w:vAlign w:val="center"/>
          </w:tcPr>
          <w:p w14:paraId="0008179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失败时返回0xFF</w:t>
            </w:r>
          </w:p>
        </w:tc>
      </w:tr>
      <w:tr w14:paraId="1B956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719B3362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4</w:t>
            </w:r>
          </w:p>
        </w:tc>
        <w:tc>
          <w:tcPr>
            <w:tcW w:w="1020" w:type="dxa"/>
            <w:vAlign w:val="center"/>
          </w:tcPr>
          <w:p w14:paraId="5E64878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记忆参数</w:t>
            </w:r>
          </w:p>
        </w:tc>
        <w:tc>
          <w:tcPr>
            <w:tcW w:w="510" w:type="dxa"/>
            <w:vAlign w:val="center"/>
          </w:tcPr>
          <w:p w14:paraId="2471AAA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n</w:t>
            </w:r>
          </w:p>
        </w:tc>
        <w:tc>
          <w:tcPr>
            <w:tcW w:w="680" w:type="dxa"/>
            <w:vAlign w:val="center"/>
          </w:tcPr>
          <w:p w14:paraId="677EEAA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bytes</w:t>
            </w:r>
          </w:p>
        </w:tc>
        <w:tc>
          <w:tcPr>
            <w:tcW w:w="963" w:type="dxa"/>
            <w:vAlign w:val="center"/>
          </w:tcPr>
          <w:p w14:paraId="4CF4705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0~247字节</w:t>
            </w:r>
          </w:p>
        </w:tc>
        <w:tc>
          <w:tcPr>
            <w:tcW w:w="510" w:type="dxa"/>
            <w:vAlign w:val="center"/>
          </w:tcPr>
          <w:p w14:paraId="7A68755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2A5F102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-</w:t>
            </w:r>
          </w:p>
        </w:tc>
        <w:tc>
          <w:tcPr>
            <w:tcW w:w="7767" w:type="dxa"/>
            <w:vAlign w:val="center"/>
          </w:tcPr>
          <w:p w14:paraId="34396C8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读取到的参数数据</w:t>
            </w:r>
          </w:p>
        </w:tc>
      </w:tr>
    </w:tbl>
    <w:p w14:paraId="48EFCF3D">
      <w:pPr>
        <w:spacing w:before="0" w:after="60"/>
      </w:pPr>
    </w:p>
    <w:p w14:paraId="77A34BB3">
      <w:pPr>
        <w:pStyle w:val="5"/>
        <w:spacing w:before="0" w:after="60"/>
        <w:jc w:val="left"/>
      </w:pPr>
      <w:bookmarkStart w:id="0" w:name="_GoBack"/>
      <w:bookmarkEnd w:id="0"/>
      <w:r>
        <w:rPr>
          <w:rFonts w:ascii="Times New Roman" w:hAnsi="Times New Roman" w:eastAsia="宋体"/>
          <w:b/>
          <w:sz w:val="19"/>
        </w:rPr>
        <w:t>写入记忆参数  请求 0x82  响应 0x83</w:t>
      </w:r>
    </w:p>
    <w:p w14:paraId="40EFF597">
      <w:pPr>
        <w:spacing w:before="0" w:after="60" w:line="360" w:lineRule="auto"/>
        <w:ind w:firstLine="0"/>
      </w:pPr>
      <w:r>
        <w:rPr>
          <w:rFonts w:ascii="Times New Roman" w:hAnsi="Times New Roman" w:eastAsia="宋体"/>
          <w:b/>
          <w:sz w:val="19"/>
        </w:rPr>
        <w:t>请求：0x82（上位机→下位机）  |  响应：0x83（下位机→上位机）</w:t>
      </w:r>
    </w:p>
    <w:p w14:paraId="55CBC046">
      <w:pPr>
        <w:spacing w:before="0" w:after="60" w:line="360" w:lineRule="auto"/>
        <w:ind w:firstLine="0"/>
      </w:pPr>
      <w:r>
        <w:rPr>
          <w:rFonts w:ascii="Times New Roman" w:hAnsi="Times New Roman" w:eastAsia="宋体"/>
          <w:b w:val="0"/>
          <w:sz w:val="19"/>
        </w:rPr>
        <w:t>功能描述：将参数写入指定对象的非易失存储。</w:t>
      </w:r>
    </w:p>
    <w:p w14:paraId="108024A4">
      <w:pPr>
        <w:spacing w:before="0" w:after="60" w:line="360" w:lineRule="auto"/>
        <w:ind w:firstLine="0"/>
      </w:pPr>
      <w:r>
        <w:rPr>
          <w:rFonts w:ascii="Times New Roman" w:hAnsi="Times New Roman" w:eastAsia="宋体"/>
          <w:b w:val="0"/>
          <w:sz w:val="19"/>
        </w:rPr>
        <w:t>使用场景：用户设置保存、出厂参数烧录。</w:t>
      </w:r>
    </w:p>
    <w:p w14:paraId="32264C83">
      <w:pPr>
        <w:spacing w:before="0" w:after="60" w:line="360" w:lineRule="auto"/>
        <w:ind w:firstLine="0"/>
      </w:pPr>
      <w:r>
        <w:rPr>
          <w:rFonts w:ascii="Times New Roman" w:hAnsi="Times New Roman" w:eastAsia="宋体"/>
          <w:b/>
          <w:sz w:val="19"/>
        </w:rPr>
        <w:t>报文示例：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5"/>
        <w:gridCol w:w="1165"/>
        <w:gridCol w:w="962"/>
        <w:gridCol w:w="953"/>
        <w:gridCol w:w="5171"/>
        <w:gridCol w:w="6543"/>
      </w:tblGrid>
      <w:tr w14:paraId="068E6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7C5C130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方向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2B92024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CMD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659ED86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ADDR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1A56E69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SN</w:t>
            </w:r>
          </w:p>
        </w:tc>
        <w:tc>
          <w:tcPr>
            <w:tcW w:w="3118" w:type="dxa"/>
            <w:shd w:val="clear" w:color="auto" w:fill="E2EFDA"/>
            <w:vAlign w:val="center"/>
          </w:tcPr>
          <w:p w14:paraId="0424AB3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PAYLOAD（HEX）</w:t>
            </w:r>
          </w:p>
        </w:tc>
        <w:tc>
          <w:tcPr>
            <w:tcW w:w="6520" w:type="dxa"/>
            <w:shd w:val="clear" w:color="auto" w:fill="E2EFDA"/>
            <w:vAlign w:val="center"/>
          </w:tcPr>
          <w:p w14:paraId="4E10643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完整帧（HEX）</w:t>
            </w:r>
          </w:p>
        </w:tc>
      </w:tr>
      <w:tr w14:paraId="7CE05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4C618E2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请求</w:t>
            </w:r>
          </w:p>
        </w:tc>
        <w:tc>
          <w:tcPr>
            <w:tcW w:w="1134" w:type="dxa"/>
            <w:vAlign w:val="center"/>
          </w:tcPr>
          <w:p w14:paraId="0727DBEC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0x82</w:t>
            </w:r>
          </w:p>
        </w:tc>
        <w:tc>
          <w:tcPr>
            <w:tcW w:w="1134" w:type="dxa"/>
            <w:vAlign w:val="center"/>
          </w:tcPr>
          <w:p w14:paraId="38A06A25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0x20</w:t>
            </w:r>
          </w:p>
        </w:tc>
        <w:tc>
          <w:tcPr>
            <w:tcW w:w="1134" w:type="dxa"/>
            <w:vAlign w:val="center"/>
          </w:tcPr>
          <w:p w14:paraId="6A43948F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3118" w:type="dxa"/>
            <w:vAlign w:val="center"/>
          </w:tcPr>
          <w:p w14:paraId="28CBB9C1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00 01</w:t>
            </w:r>
          </w:p>
        </w:tc>
        <w:tc>
          <w:tcPr>
            <w:tcW w:w="6520" w:type="dxa"/>
            <w:vAlign w:val="center"/>
          </w:tcPr>
          <w:p w14:paraId="76E136A3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AA 20 05 82 00 00 01 7D</w:t>
            </w:r>
          </w:p>
        </w:tc>
      </w:tr>
      <w:tr w14:paraId="72719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2E87C9E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响应</w:t>
            </w:r>
          </w:p>
        </w:tc>
        <w:tc>
          <w:tcPr>
            <w:tcW w:w="1134" w:type="dxa"/>
            <w:vAlign w:val="center"/>
          </w:tcPr>
          <w:p w14:paraId="5F19EFEA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0x83</w:t>
            </w:r>
          </w:p>
        </w:tc>
        <w:tc>
          <w:tcPr>
            <w:tcW w:w="1134" w:type="dxa"/>
            <w:vAlign w:val="center"/>
          </w:tcPr>
          <w:p w14:paraId="145C5FC7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0xEF</w:t>
            </w:r>
          </w:p>
        </w:tc>
        <w:tc>
          <w:tcPr>
            <w:tcW w:w="1134" w:type="dxa"/>
            <w:vAlign w:val="center"/>
          </w:tcPr>
          <w:p w14:paraId="45774B3E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3118" w:type="dxa"/>
            <w:vAlign w:val="center"/>
          </w:tcPr>
          <w:p w14:paraId="408DAA1A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00</w:t>
            </w:r>
          </w:p>
        </w:tc>
        <w:tc>
          <w:tcPr>
            <w:tcW w:w="6520" w:type="dxa"/>
            <w:vAlign w:val="center"/>
          </w:tcPr>
          <w:p w14:paraId="20E4681D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AA EF 04 83 00 00 7D</w:t>
            </w:r>
          </w:p>
        </w:tc>
      </w:tr>
    </w:tbl>
    <w:p w14:paraId="453E7B05">
      <w:pPr>
        <w:spacing w:before="40" w:after="40"/>
      </w:pPr>
      <w:r>
        <w:rPr>
          <w:rFonts w:ascii="Times New Roman" w:hAnsi="Times New Roman" w:eastAsia="宋体"/>
          <w:b/>
          <w:sz w:val="19"/>
        </w:rPr>
        <w:t>请求 PAYLOAD 字段明细：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3"/>
        <w:gridCol w:w="1147"/>
        <w:gridCol w:w="953"/>
        <w:gridCol w:w="944"/>
        <w:gridCol w:w="1121"/>
        <w:gridCol w:w="564"/>
        <w:gridCol w:w="3503"/>
        <w:gridCol w:w="6535"/>
      </w:tblGrid>
      <w:tr w14:paraId="6636C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E2EFDA"/>
            <w:vAlign w:val="center"/>
          </w:tcPr>
          <w:p w14:paraId="09B32F1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偏移</w:t>
            </w:r>
          </w:p>
        </w:tc>
        <w:tc>
          <w:tcPr>
            <w:tcW w:w="1020" w:type="dxa"/>
            <w:shd w:val="clear" w:color="auto" w:fill="E2EFDA"/>
            <w:vAlign w:val="center"/>
          </w:tcPr>
          <w:p w14:paraId="6337D00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字段名称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1EFF8E6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长度</w:t>
            </w:r>
          </w:p>
        </w:tc>
        <w:tc>
          <w:tcPr>
            <w:tcW w:w="680" w:type="dxa"/>
            <w:shd w:val="clear" w:color="auto" w:fill="E2EFDA"/>
            <w:vAlign w:val="center"/>
          </w:tcPr>
          <w:p w14:paraId="6590938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类型</w:t>
            </w:r>
          </w:p>
        </w:tc>
        <w:tc>
          <w:tcPr>
            <w:tcW w:w="963" w:type="dxa"/>
            <w:shd w:val="clear" w:color="auto" w:fill="E2EFDA"/>
            <w:vAlign w:val="center"/>
          </w:tcPr>
          <w:p w14:paraId="4172255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取值范围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05380F2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必填</w:t>
            </w:r>
          </w:p>
        </w:tc>
        <w:tc>
          <w:tcPr>
            <w:tcW w:w="2551" w:type="dxa"/>
            <w:shd w:val="clear" w:color="auto" w:fill="E2EFDA"/>
            <w:vAlign w:val="center"/>
          </w:tcPr>
          <w:p w14:paraId="40303C9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示例值</w:t>
            </w:r>
          </w:p>
        </w:tc>
        <w:tc>
          <w:tcPr>
            <w:tcW w:w="7767" w:type="dxa"/>
            <w:shd w:val="clear" w:color="auto" w:fill="E2EFDA"/>
            <w:vAlign w:val="center"/>
          </w:tcPr>
          <w:p w14:paraId="53DADFC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说明</w:t>
            </w:r>
          </w:p>
        </w:tc>
      </w:tr>
      <w:tr w14:paraId="199CF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3E4F7ED8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1020" w:type="dxa"/>
            <w:vAlign w:val="center"/>
          </w:tcPr>
          <w:p w14:paraId="3329BB4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读取对象</w:t>
            </w:r>
          </w:p>
        </w:tc>
        <w:tc>
          <w:tcPr>
            <w:tcW w:w="510" w:type="dxa"/>
            <w:vAlign w:val="center"/>
          </w:tcPr>
          <w:p w14:paraId="5072DC70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058BD56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uint8</w:t>
            </w:r>
          </w:p>
        </w:tc>
        <w:tc>
          <w:tcPr>
            <w:tcW w:w="963" w:type="dxa"/>
            <w:vAlign w:val="center"/>
          </w:tcPr>
          <w:p w14:paraId="2A7548DC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0x00~0x09</w:t>
            </w:r>
          </w:p>
        </w:tc>
        <w:tc>
          <w:tcPr>
            <w:tcW w:w="510" w:type="dxa"/>
            <w:vAlign w:val="center"/>
          </w:tcPr>
          <w:p w14:paraId="17089CD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4C4D1D9F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7767" w:type="dxa"/>
            <w:vAlign w:val="center"/>
          </w:tcPr>
          <w:p w14:paraId="22ACE2EB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0x00系统；0x01 USB；0x02 照明；0x03 逆变；0x04 DC；0x05 逆变充电；0x06 MPPT充电；0x07 蜂鸣器；0x08 限流模块；0x09 热管理</w:t>
            </w:r>
          </w:p>
        </w:tc>
      </w:tr>
      <w:tr w14:paraId="0D4E2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4B271E56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</w:t>
            </w:r>
          </w:p>
        </w:tc>
        <w:tc>
          <w:tcPr>
            <w:tcW w:w="1020" w:type="dxa"/>
            <w:vAlign w:val="center"/>
          </w:tcPr>
          <w:p w14:paraId="37A5B41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记忆参数</w:t>
            </w:r>
          </w:p>
        </w:tc>
        <w:tc>
          <w:tcPr>
            <w:tcW w:w="510" w:type="dxa"/>
            <w:vAlign w:val="center"/>
          </w:tcPr>
          <w:p w14:paraId="766843C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n</w:t>
            </w:r>
          </w:p>
        </w:tc>
        <w:tc>
          <w:tcPr>
            <w:tcW w:w="680" w:type="dxa"/>
            <w:vAlign w:val="center"/>
          </w:tcPr>
          <w:p w14:paraId="6E7F71D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bytes</w:t>
            </w:r>
          </w:p>
        </w:tc>
        <w:tc>
          <w:tcPr>
            <w:tcW w:w="963" w:type="dxa"/>
            <w:vAlign w:val="center"/>
          </w:tcPr>
          <w:p w14:paraId="7A4BD7E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0~249字节</w:t>
            </w:r>
          </w:p>
        </w:tc>
        <w:tc>
          <w:tcPr>
            <w:tcW w:w="510" w:type="dxa"/>
            <w:vAlign w:val="center"/>
          </w:tcPr>
          <w:p w14:paraId="6B08913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2E75D93E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0x01</w:t>
            </w:r>
          </w:p>
        </w:tc>
        <w:tc>
          <w:tcPr>
            <w:tcW w:w="7767" w:type="dxa"/>
            <w:vAlign w:val="center"/>
          </w:tcPr>
          <w:p w14:paraId="218C903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待写入的参数数据</w:t>
            </w:r>
          </w:p>
        </w:tc>
      </w:tr>
    </w:tbl>
    <w:p w14:paraId="5DE2104B">
      <w:pPr>
        <w:spacing w:before="40" w:after="40"/>
      </w:pPr>
      <w:r>
        <w:rPr>
          <w:rFonts w:ascii="Times New Roman" w:hAnsi="Times New Roman" w:eastAsia="宋体"/>
          <w:b/>
          <w:sz w:val="19"/>
        </w:rPr>
        <w:t>响应 PAYLOAD 字段明细：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3"/>
        <w:gridCol w:w="1147"/>
        <w:gridCol w:w="953"/>
        <w:gridCol w:w="944"/>
        <w:gridCol w:w="1121"/>
        <w:gridCol w:w="564"/>
        <w:gridCol w:w="3503"/>
        <w:gridCol w:w="6535"/>
      </w:tblGrid>
      <w:tr w14:paraId="1B8A6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E2EFDA"/>
            <w:vAlign w:val="center"/>
          </w:tcPr>
          <w:p w14:paraId="288E91A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偏移</w:t>
            </w:r>
          </w:p>
        </w:tc>
        <w:tc>
          <w:tcPr>
            <w:tcW w:w="1020" w:type="dxa"/>
            <w:shd w:val="clear" w:color="auto" w:fill="E2EFDA"/>
            <w:vAlign w:val="center"/>
          </w:tcPr>
          <w:p w14:paraId="0D323E4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字段名称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1AD5A91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长度</w:t>
            </w:r>
          </w:p>
        </w:tc>
        <w:tc>
          <w:tcPr>
            <w:tcW w:w="680" w:type="dxa"/>
            <w:shd w:val="clear" w:color="auto" w:fill="E2EFDA"/>
            <w:vAlign w:val="center"/>
          </w:tcPr>
          <w:p w14:paraId="2730975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类型</w:t>
            </w:r>
          </w:p>
        </w:tc>
        <w:tc>
          <w:tcPr>
            <w:tcW w:w="963" w:type="dxa"/>
            <w:shd w:val="clear" w:color="auto" w:fill="E2EFDA"/>
            <w:vAlign w:val="center"/>
          </w:tcPr>
          <w:p w14:paraId="58E3CDE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取值范围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77E07BA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必填</w:t>
            </w:r>
          </w:p>
        </w:tc>
        <w:tc>
          <w:tcPr>
            <w:tcW w:w="2551" w:type="dxa"/>
            <w:shd w:val="clear" w:color="auto" w:fill="E2EFDA"/>
            <w:vAlign w:val="center"/>
          </w:tcPr>
          <w:p w14:paraId="2DE5607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示例值</w:t>
            </w:r>
          </w:p>
        </w:tc>
        <w:tc>
          <w:tcPr>
            <w:tcW w:w="7767" w:type="dxa"/>
            <w:shd w:val="clear" w:color="auto" w:fill="E2EFDA"/>
            <w:vAlign w:val="center"/>
          </w:tcPr>
          <w:p w14:paraId="7492FEA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说明</w:t>
            </w:r>
          </w:p>
        </w:tc>
      </w:tr>
      <w:tr w14:paraId="6FCA3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63649306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1020" w:type="dxa"/>
            <w:vAlign w:val="center"/>
          </w:tcPr>
          <w:p w14:paraId="7A88EC5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操作结果</w:t>
            </w:r>
          </w:p>
        </w:tc>
        <w:tc>
          <w:tcPr>
            <w:tcW w:w="510" w:type="dxa"/>
            <w:vAlign w:val="center"/>
          </w:tcPr>
          <w:p w14:paraId="176CE9EF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45B3F72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uint8</w:t>
            </w:r>
          </w:p>
        </w:tc>
        <w:tc>
          <w:tcPr>
            <w:tcW w:w="963" w:type="dxa"/>
            <w:vAlign w:val="center"/>
          </w:tcPr>
          <w:p w14:paraId="4792A16A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0x00/其他</w:t>
            </w:r>
          </w:p>
        </w:tc>
        <w:tc>
          <w:tcPr>
            <w:tcW w:w="510" w:type="dxa"/>
            <w:vAlign w:val="center"/>
          </w:tcPr>
          <w:p w14:paraId="0AA92E0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51D7F272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7767" w:type="dxa"/>
            <w:vAlign w:val="center"/>
          </w:tcPr>
          <w:p w14:paraId="2C5048F0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0x00成功，非0失败</w:t>
            </w:r>
          </w:p>
        </w:tc>
      </w:tr>
    </w:tbl>
    <w:p w14:paraId="3DE5B045">
      <w:pPr>
        <w:spacing w:before="0" w:after="60"/>
      </w:pPr>
    </w:p>
    <w:p w14:paraId="0FB7BA71">
      <w:pPr>
        <w:pStyle w:val="4"/>
        <w:spacing w:before="0" w:after="60"/>
        <w:jc w:val="left"/>
      </w:pPr>
      <w:r>
        <w:rPr>
          <w:rFonts w:ascii="Times New Roman" w:hAnsi="Times New Roman" w:eastAsia="黑体"/>
          <w:b/>
          <w:color w:val="1F4E78"/>
          <w:sz w:val="28"/>
        </w:rPr>
        <w:t>19. Print状态</w:t>
      </w:r>
    </w:p>
    <w:p w14:paraId="5F5A4B35">
      <w:pPr>
        <w:pStyle w:val="5"/>
        <w:spacing w:before="0" w:after="60"/>
        <w:jc w:val="left"/>
      </w:pPr>
      <w:r>
        <w:rPr>
          <w:rFonts w:ascii="Times New Roman" w:hAnsi="Times New Roman" w:eastAsia="宋体"/>
          <w:b/>
          <w:sz w:val="19"/>
        </w:rPr>
        <w:t>设置Print状态  请求 0x84  响应 0x85</w:t>
      </w:r>
    </w:p>
    <w:p w14:paraId="47E2EC59">
      <w:pPr>
        <w:spacing w:before="0" w:after="60" w:line="360" w:lineRule="auto"/>
        <w:ind w:firstLine="0"/>
      </w:pPr>
      <w:r>
        <w:rPr>
          <w:rFonts w:ascii="Times New Roman" w:hAnsi="Times New Roman" w:eastAsia="宋体"/>
          <w:b/>
          <w:sz w:val="19"/>
        </w:rPr>
        <w:t>请求：0x84（上位机→下位机）  |  响应：0x85（下位机→上位机）</w:t>
      </w:r>
    </w:p>
    <w:p w14:paraId="04EF2481">
      <w:pPr>
        <w:spacing w:before="0" w:after="60" w:line="360" w:lineRule="auto"/>
        <w:ind w:firstLine="0"/>
      </w:pPr>
      <w:r>
        <w:rPr>
          <w:rFonts w:ascii="Times New Roman" w:hAnsi="Times New Roman" w:eastAsia="宋体"/>
          <w:b w:val="0"/>
          <w:sz w:val="19"/>
        </w:rPr>
        <w:t>功能描述：开启或关闭APP/BOOT区的调试打印输出。</w:t>
      </w:r>
    </w:p>
    <w:p w14:paraId="07690926">
      <w:pPr>
        <w:spacing w:before="0" w:after="60" w:line="360" w:lineRule="auto"/>
        <w:ind w:firstLine="0"/>
      </w:pPr>
      <w:r>
        <w:rPr>
          <w:rFonts w:ascii="Times New Roman" w:hAnsi="Times New Roman" w:eastAsia="宋体"/>
          <w:b w:val="0"/>
          <w:sz w:val="19"/>
        </w:rPr>
        <w:t>使用场景：现场调试、日志抓取。</w:t>
      </w:r>
    </w:p>
    <w:p w14:paraId="0A3C3D3D">
      <w:pPr>
        <w:spacing w:before="0" w:after="60" w:line="360" w:lineRule="auto"/>
        <w:ind w:firstLine="0"/>
      </w:pPr>
      <w:r>
        <w:rPr>
          <w:rFonts w:ascii="Times New Roman" w:hAnsi="Times New Roman" w:eastAsia="宋体"/>
          <w:b/>
          <w:sz w:val="19"/>
        </w:rPr>
        <w:t>报文示例：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5"/>
        <w:gridCol w:w="1165"/>
        <w:gridCol w:w="962"/>
        <w:gridCol w:w="953"/>
        <w:gridCol w:w="5171"/>
        <w:gridCol w:w="6543"/>
      </w:tblGrid>
      <w:tr w14:paraId="69E69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1FD53C1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方向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712C584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CMD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586435F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ADDR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31E3657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SN</w:t>
            </w:r>
          </w:p>
        </w:tc>
        <w:tc>
          <w:tcPr>
            <w:tcW w:w="3118" w:type="dxa"/>
            <w:shd w:val="clear" w:color="auto" w:fill="E2EFDA"/>
            <w:vAlign w:val="center"/>
          </w:tcPr>
          <w:p w14:paraId="4FBB97E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PAYLOAD（HEX）</w:t>
            </w:r>
          </w:p>
        </w:tc>
        <w:tc>
          <w:tcPr>
            <w:tcW w:w="6520" w:type="dxa"/>
            <w:shd w:val="clear" w:color="auto" w:fill="E2EFDA"/>
            <w:vAlign w:val="center"/>
          </w:tcPr>
          <w:p w14:paraId="5F4EA6F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完整帧（HEX）</w:t>
            </w:r>
          </w:p>
        </w:tc>
      </w:tr>
      <w:tr w14:paraId="62AF4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04ED910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请求</w:t>
            </w:r>
          </w:p>
        </w:tc>
        <w:tc>
          <w:tcPr>
            <w:tcW w:w="1134" w:type="dxa"/>
            <w:vAlign w:val="center"/>
          </w:tcPr>
          <w:p w14:paraId="20E0658B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0x84</w:t>
            </w:r>
          </w:p>
        </w:tc>
        <w:tc>
          <w:tcPr>
            <w:tcW w:w="1134" w:type="dxa"/>
            <w:vAlign w:val="center"/>
          </w:tcPr>
          <w:p w14:paraId="55FD3590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0x20</w:t>
            </w:r>
          </w:p>
        </w:tc>
        <w:tc>
          <w:tcPr>
            <w:tcW w:w="1134" w:type="dxa"/>
            <w:vAlign w:val="center"/>
          </w:tcPr>
          <w:p w14:paraId="3D10C059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3118" w:type="dxa"/>
            <w:vAlign w:val="center"/>
          </w:tcPr>
          <w:p w14:paraId="3E4E6B58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00 FF FF FF FF</w:t>
            </w:r>
          </w:p>
        </w:tc>
        <w:tc>
          <w:tcPr>
            <w:tcW w:w="6520" w:type="dxa"/>
            <w:vAlign w:val="center"/>
          </w:tcPr>
          <w:p w14:paraId="74DFA6AC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AA 20 08 84 00 00 FF FF FF FF 80</w:t>
            </w:r>
          </w:p>
        </w:tc>
      </w:tr>
      <w:tr w14:paraId="1A49B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4C5294D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响应</w:t>
            </w:r>
          </w:p>
        </w:tc>
        <w:tc>
          <w:tcPr>
            <w:tcW w:w="1134" w:type="dxa"/>
            <w:vAlign w:val="center"/>
          </w:tcPr>
          <w:p w14:paraId="04A3789C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0x85</w:t>
            </w:r>
          </w:p>
        </w:tc>
        <w:tc>
          <w:tcPr>
            <w:tcW w:w="1134" w:type="dxa"/>
            <w:vAlign w:val="center"/>
          </w:tcPr>
          <w:p w14:paraId="1ADF1D4C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0xEF</w:t>
            </w:r>
          </w:p>
        </w:tc>
        <w:tc>
          <w:tcPr>
            <w:tcW w:w="1134" w:type="dxa"/>
            <w:vAlign w:val="center"/>
          </w:tcPr>
          <w:p w14:paraId="444A92A6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3118" w:type="dxa"/>
            <w:vAlign w:val="center"/>
          </w:tcPr>
          <w:p w14:paraId="7CEA3CF5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00</w:t>
            </w:r>
          </w:p>
        </w:tc>
        <w:tc>
          <w:tcPr>
            <w:tcW w:w="6520" w:type="dxa"/>
            <w:vAlign w:val="center"/>
          </w:tcPr>
          <w:p w14:paraId="37E5601F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AA EF 04 85 00 00 7B</w:t>
            </w:r>
          </w:p>
        </w:tc>
      </w:tr>
    </w:tbl>
    <w:p w14:paraId="10EB9C72">
      <w:pPr>
        <w:spacing w:before="40" w:after="40"/>
      </w:pPr>
      <w:r>
        <w:rPr>
          <w:rFonts w:ascii="Times New Roman" w:hAnsi="Times New Roman" w:eastAsia="宋体"/>
          <w:b/>
          <w:sz w:val="19"/>
        </w:rPr>
        <w:t>请求 PAYLOAD 字段明细：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3"/>
        <w:gridCol w:w="1147"/>
        <w:gridCol w:w="953"/>
        <w:gridCol w:w="944"/>
        <w:gridCol w:w="1121"/>
        <w:gridCol w:w="564"/>
        <w:gridCol w:w="3503"/>
        <w:gridCol w:w="6535"/>
      </w:tblGrid>
      <w:tr w14:paraId="3D195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E2EFDA"/>
            <w:vAlign w:val="center"/>
          </w:tcPr>
          <w:p w14:paraId="47FBFF2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偏移</w:t>
            </w:r>
          </w:p>
        </w:tc>
        <w:tc>
          <w:tcPr>
            <w:tcW w:w="1020" w:type="dxa"/>
            <w:shd w:val="clear" w:color="auto" w:fill="E2EFDA"/>
            <w:vAlign w:val="center"/>
          </w:tcPr>
          <w:p w14:paraId="3254906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字段名称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0A80BEF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长度</w:t>
            </w:r>
          </w:p>
        </w:tc>
        <w:tc>
          <w:tcPr>
            <w:tcW w:w="680" w:type="dxa"/>
            <w:shd w:val="clear" w:color="auto" w:fill="E2EFDA"/>
            <w:vAlign w:val="center"/>
          </w:tcPr>
          <w:p w14:paraId="157108F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类型</w:t>
            </w:r>
          </w:p>
        </w:tc>
        <w:tc>
          <w:tcPr>
            <w:tcW w:w="963" w:type="dxa"/>
            <w:shd w:val="clear" w:color="auto" w:fill="E2EFDA"/>
            <w:vAlign w:val="center"/>
          </w:tcPr>
          <w:p w14:paraId="7D1A20A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取值范围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7337DAD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必填</w:t>
            </w:r>
          </w:p>
        </w:tc>
        <w:tc>
          <w:tcPr>
            <w:tcW w:w="2551" w:type="dxa"/>
            <w:shd w:val="clear" w:color="auto" w:fill="E2EFDA"/>
            <w:vAlign w:val="center"/>
          </w:tcPr>
          <w:p w14:paraId="1088A0F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示例值</w:t>
            </w:r>
          </w:p>
        </w:tc>
        <w:tc>
          <w:tcPr>
            <w:tcW w:w="7767" w:type="dxa"/>
            <w:shd w:val="clear" w:color="auto" w:fill="E2EFDA"/>
            <w:vAlign w:val="center"/>
          </w:tcPr>
          <w:p w14:paraId="6362D20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说明</w:t>
            </w:r>
          </w:p>
        </w:tc>
      </w:tr>
      <w:tr w14:paraId="60023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7C6B431B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1020" w:type="dxa"/>
            <w:vAlign w:val="center"/>
          </w:tcPr>
          <w:p w14:paraId="1DB9C6B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对象</w:t>
            </w:r>
          </w:p>
        </w:tc>
        <w:tc>
          <w:tcPr>
            <w:tcW w:w="510" w:type="dxa"/>
            <w:vAlign w:val="center"/>
          </w:tcPr>
          <w:p w14:paraId="67421D14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718B4C1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uint8</w:t>
            </w:r>
          </w:p>
        </w:tc>
        <w:tc>
          <w:tcPr>
            <w:tcW w:w="963" w:type="dxa"/>
            <w:vAlign w:val="center"/>
          </w:tcPr>
          <w:p w14:paraId="39F50C2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0/1</w:t>
            </w:r>
          </w:p>
        </w:tc>
        <w:tc>
          <w:tcPr>
            <w:tcW w:w="510" w:type="dxa"/>
            <w:vAlign w:val="center"/>
          </w:tcPr>
          <w:p w14:paraId="0986D02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6B05328D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7767" w:type="dxa"/>
            <w:vAlign w:val="center"/>
          </w:tcPr>
          <w:p w14:paraId="060F1B5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 APP；1 BOOT</w:t>
            </w:r>
          </w:p>
        </w:tc>
      </w:tr>
      <w:tr w14:paraId="4EEA5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412956CC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</w:t>
            </w:r>
          </w:p>
        </w:tc>
        <w:tc>
          <w:tcPr>
            <w:tcW w:w="1020" w:type="dxa"/>
            <w:vAlign w:val="center"/>
          </w:tcPr>
          <w:p w14:paraId="0A35CDE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Print状态</w:t>
            </w:r>
          </w:p>
        </w:tc>
        <w:tc>
          <w:tcPr>
            <w:tcW w:w="510" w:type="dxa"/>
            <w:vAlign w:val="center"/>
          </w:tcPr>
          <w:p w14:paraId="2A7CB4D1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4</w:t>
            </w:r>
          </w:p>
        </w:tc>
        <w:tc>
          <w:tcPr>
            <w:tcW w:w="680" w:type="dxa"/>
            <w:vAlign w:val="center"/>
          </w:tcPr>
          <w:p w14:paraId="21A5DC3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uint32</w:t>
            </w:r>
          </w:p>
        </w:tc>
        <w:tc>
          <w:tcPr>
            <w:tcW w:w="963" w:type="dxa"/>
            <w:vAlign w:val="center"/>
          </w:tcPr>
          <w:p w14:paraId="496A63F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bit设置</w:t>
            </w:r>
          </w:p>
        </w:tc>
        <w:tc>
          <w:tcPr>
            <w:tcW w:w="510" w:type="dxa"/>
            <w:vAlign w:val="center"/>
          </w:tcPr>
          <w:p w14:paraId="13EC9C4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05582D4B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0xFFFFFFFF</w:t>
            </w:r>
          </w:p>
        </w:tc>
        <w:tc>
          <w:tcPr>
            <w:tcW w:w="7767" w:type="dxa"/>
            <w:vAlign w:val="center"/>
          </w:tcPr>
          <w:p w14:paraId="4626A14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各bit对应不同模块打印开关</w:t>
            </w:r>
          </w:p>
        </w:tc>
      </w:tr>
    </w:tbl>
    <w:p w14:paraId="4D3DF775">
      <w:pPr>
        <w:spacing w:before="40" w:after="40"/>
      </w:pPr>
      <w:r>
        <w:rPr>
          <w:rFonts w:ascii="Times New Roman" w:hAnsi="Times New Roman" w:eastAsia="宋体"/>
          <w:b/>
          <w:sz w:val="19"/>
        </w:rPr>
        <w:t>响应 PAYLOAD 字段明细：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3"/>
        <w:gridCol w:w="1147"/>
        <w:gridCol w:w="953"/>
        <w:gridCol w:w="944"/>
        <w:gridCol w:w="1121"/>
        <w:gridCol w:w="564"/>
        <w:gridCol w:w="3503"/>
        <w:gridCol w:w="6535"/>
      </w:tblGrid>
      <w:tr w14:paraId="5FF44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E2EFDA"/>
            <w:vAlign w:val="center"/>
          </w:tcPr>
          <w:p w14:paraId="22FE14B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偏移</w:t>
            </w:r>
          </w:p>
        </w:tc>
        <w:tc>
          <w:tcPr>
            <w:tcW w:w="1020" w:type="dxa"/>
            <w:shd w:val="clear" w:color="auto" w:fill="E2EFDA"/>
            <w:vAlign w:val="center"/>
          </w:tcPr>
          <w:p w14:paraId="0B04965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字段名称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07BCD2A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长度</w:t>
            </w:r>
          </w:p>
        </w:tc>
        <w:tc>
          <w:tcPr>
            <w:tcW w:w="680" w:type="dxa"/>
            <w:shd w:val="clear" w:color="auto" w:fill="E2EFDA"/>
            <w:vAlign w:val="center"/>
          </w:tcPr>
          <w:p w14:paraId="4984A8F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类型</w:t>
            </w:r>
          </w:p>
        </w:tc>
        <w:tc>
          <w:tcPr>
            <w:tcW w:w="963" w:type="dxa"/>
            <w:shd w:val="clear" w:color="auto" w:fill="E2EFDA"/>
            <w:vAlign w:val="center"/>
          </w:tcPr>
          <w:p w14:paraId="17D74C5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取值范围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3867F32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必填</w:t>
            </w:r>
          </w:p>
        </w:tc>
        <w:tc>
          <w:tcPr>
            <w:tcW w:w="2551" w:type="dxa"/>
            <w:shd w:val="clear" w:color="auto" w:fill="E2EFDA"/>
            <w:vAlign w:val="center"/>
          </w:tcPr>
          <w:p w14:paraId="7F2FF00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示例值</w:t>
            </w:r>
          </w:p>
        </w:tc>
        <w:tc>
          <w:tcPr>
            <w:tcW w:w="7767" w:type="dxa"/>
            <w:shd w:val="clear" w:color="auto" w:fill="E2EFDA"/>
            <w:vAlign w:val="center"/>
          </w:tcPr>
          <w:p w14:paraId="06D7469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说明</w:t>
            </w:r>
          </w:p>
        </w:tc>
      </w:tr>
      <w:tr w14:paraId="2CEF8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0AB10B4A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1020" w:type="dxa"/>
            <w:vAlign w:val="center"/>
          </w:tcPr>
          <w:p w14:paraId="59AAE5B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操作结果</w:t>
            </w:r>
          </w:p>
        </w:tc>
        <w:tc>
          <w:tcPr>
            <w:tcW w:w="510" w:type="dxa"/>
            <w:vAlign w:val="center"/>
          </w:tcPr>
          <w:p w14:paraId="14E29791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641CAC7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uint8</w:t>
            </w:r>
          </w:p>
        </w:tc>
        <w:tc>
          <w:tcPr>
            <w:tcW w:w="963" w:type="dxa"/>
            <w:vAlign w:val="center"/>
          </w:tcPr>
          <w:p w14:paraId="0B32AFB1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0x00/其他</w:t>
            </w:r>
          </w:p>
        </w:tc>
        <w:tc>
          <w:tcPr>
            <w:tcW w:w="510" w:type="dxa"/>
            <w:vAlign w:val="center"/>
          </w:tcPr>
          <w:p w14:paraId="55E4FE7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47140BFE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7767" w:type="dxa"/>
            <w:vAlign w:val="center"/>
          </w:tcPr>
          <w:p w14:paraId="614A1AA3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0x00成功，非0失败</w:t>
            </w:r>
          </w:p>
        </w:tc>
      </w:tr>
    </w:tbl>
    <w:p w14:paraId="4B307DB1">
      <w:pPr>
        <w:spacing w:before="0" w:after="60"/>
      </w:pPr>
    </w:p>
    <w:p w14:paraId="6AE854B4">
      <w:pPr>
        <w:pStyle w:val="5"/>
        <w:spacing w:before="0" w:after="60"/>
        <w:jc w:val="left"/>
      </w:pPr>
      <w:r>
        <w:rPr>
          <w:rFonts w:ascii="Times New Roman" w:hAnsi="Times New Roman" w:eastAsia="宋体"/>
          <w:b/>
          <w:sz w:val="19"/>
        </w:rPr>
        <w:t>获取Print状态  请求 0x86  响应 0x87</w:t>
      </w:r>
    </w:p>
    <w:p w14:paraId="40377AE3">
      <w:pPr>
        <w:spacing w:before="0" w:after="60" w:line="360" w:lineRule="auto"/>
        <w:ind w:firstLine="0"/>
      </w:pPr>
      <w:r>
        <w:rPr>
          <w:rFonts w:ascii="Times New Roman" w:hAnsi="Times New Roman" w:eastAsia="宋体"/>
          <w:b/>
          <w:sz w:val="19"/>
        </w:rPr>
        <w:t>请求：0x86（上位机→下位机）  |  响应：0x87（下位机→上位机）</w:t>
      </w:r>
    </w:p>
    <w:p w14:paraId="1C479DC9">
      <w:pPr>
        <w:spacing w:before="0" w:after="60" w:line="360" w:lineRule="auto"/>
        <w:ind w:firstLine="0"/>
      </w:pPr>
      <w:r>
        <w:rPr>
          <w:rFonts w:ascii="Times New Roman" w:hAnsi="Times New Roman" w:eastAsia="宋体"/>
          <w:b w:val="0"/>
          <w:sz w:val="19"/>
        </w:rPr>
        <w:t>功能描述：读取当前APP/BOOT区的调试打印使能状态。</w:t>
      </w:r>
    </w:p>
    <w:p w14:paraId="523F77F7">
      <w:pPr>
        <w:spacing w:before="0" w:after="60" w:line="360" w:lineRule="auto"/>
        <w:ind w:firstLine="0"/>
      </w:pPr>
      <w:r>
        <w:rPr>
          <w:rFonts w:ascii="Times New Roman" w:hAnsi="Times New Roman" w:eastAsia="宋体"/>
          <w:b w:val="0"/>
          <w:sz w:val="19"/>
        </w:rPr>
        <w:t>使用场景：确认当前打印配置。</w:t>
      </w:r>
    </w:p>
    <w:p w14:paraId="70CDFDDD">
      <w:pPr>
        <w:spacing w:before="0" w:after="60" w:line="360" w:lineRule="auto"/>
        <w:ind w:firstLine="0"/>
      </w:pPr>
      <w:r>
        <w:rPr>
          <w:rFonts w:ascii="Times New Roman" w:hAnsi="Times New Roman" w:eastAsia="宋体"/>
          <w:b/>
          <w:sz w:val="19"/>
        </w:rPr>
        <w:t>报文示例：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5"/>
        <w:gridCol w:w="1165"/>
        <w:gridCol w:w="962"/>
        <w:gridCol w:w="953"/>
        <w:gridCol w:w="5171"/>
        <w:gridCol w:w="6543"/>
      </w:tblGrid>
      <w:tr w14:paraId="42A17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28C1FD5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方向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400D814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CMD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10AF534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ADDR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27ED9CE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SN</w:t>
            </w:r>
          </w:p>
        </w:tc>
        <w:tc>
          <w:tcPr>
            <w:tcW w:w="3118" w:type="dxa"/>
            <w:shd w:val="clear" w:color="auto" w:fill="E2EFDA"/>
            <w:vAlign w:val="center"/>
          </w:tcPr>
          <w:p w14:paraId="06C917B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PAYLOAD（HEX）</w:t>
            </w:r>
          </w:p>
        </w:tc>
        <w:tc>
          <w:tcPr>
            <w:tcW w:w="6520" w:type="dxa"/>
            <w:shd w:val="clear" w:color="auto" w:fill="E2EFDA"/>
            <w:vAlign w:val="center"/>
          </w:tcPr>
          <w:p w14:paraId="0EAF6C9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完整帧（HEX）</w:t>
            </w:r>
          </w:p>
        </w:tc>
      </w:tr>
      <w:tr w14:paraId="41156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3D4592A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请求</w:t>
            </w:r>
          </w:p>
        </w:tc>
        <w:tc>
          <w:tcPr>
            <w:tcW w:w="1134" w:type="dxa"/>
            <w:vAlign w:val="center"/>
          </w:tcPr>
          <w:p w14:paraId="7403585F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0x86</w:t>
            </w:r>
          </w:p>
        </w:tc>
        <w:tc>
          <w:tcPr>
            <w:tcW w:w="1134" w:type="dxa"/>
            <w:vAlign w:val="center"/>
          </w:tcPr>
          <w:p w14:paraId="0C256783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0x20</w:t>
            </w:r>
          </w:p>
        </w:tc>
        <w:tc>
          <w:tcPr>
            <w:tcW w:w="1134" w:type="dxa"/>
            <w:vAlign w:val="center"/>
          </w:tcPr>
          <w:p w14:paraId="506C8A8B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3118" w:type="dxa"/>
            <w:vAlign w:val="center"/>
          </w:tcPr>
          <w:p w14:paraId="1E99FF6A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00</w:t>
            </w:r>
          </w:p>
        </w:tc>
        <w:tc>
          <w:tcPr>
            <w:tcW w:w="6520" w:type="dxa"/>
            <w:vAlign w:val="center"/>
          </w:tcPr>
          <w:p w14:paraId="03033AB0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AA 20 04 86 00 00 7A</w:t>
            </w:r>
          </w:p>
        </w:tc>
      </w:tr>
      <w:tr w14:paraId="1AEF3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6B70E0D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响应</w:t>
            </w:r>
          </w:p>
        </w:tc>
        <w:tc>
          <w:tcPr>
            <w:tcW w:w="1134" w:type="dxa"/>
            <w:vAlign w:val="center"/>
          </w:tcPr>
          <w:p w14:paraId="1A340D68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0x87</w:t>
            </w:r>
          </w:p>
        </w:tc>
        <w:tc>
          <w:tcPr>
            <w:tcW w:w="1134" w:type="dxa"/>
            <w:vAlign w:val="center"/>
          </w:tcPr>
          <w:p w14:paraId="2B2A950E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0xEF</w:t>
            </w:r>
          </w:p>
        </w:tc>
        <w:tc>
          <w:tcPr>
            <w:tcW w:w="1134" w:type="dxa"/>
            <w:vAlign w:val="center"/>
          </w:tcPr>
          <w:p w14:paraId="57FC5C7A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3118" w:type="dxa"/>
            <w:vAlign w:val="center"/>
          </w:tcPr>
          <w:p w14:paraId="307357AB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00 FF FF FF FF</w:t>
            </w:r>
          </w:p>
        </w:tc>
        <w:tc>
          <w:tcPr>
            <w:tcW w:w="6520" w:type="dxa"/>
            <w:vAlign w:val="center"/>
          </w:tcPr>
          <w:p w14:paraId="174C1C71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AA EF 08 87 00 00 FF FF FF FF 7D</w:t>
            </w:r>
          </w:p>
        </w:tc>
      </w:tr>
    </w:tbl>
    <w:p w14:paraId="363B2582">
      <w:pPr>
        <w:spacing w:before="40" w:after="40"/>
      </w:pPr>
      <w:r>
        <w:rPr>
          <w:rFonts w:ascii="Times New Roman" w:hAnsi="Times New Roman" w:eastAsia="宋体"/>
          <w:b/>
          <w:sz w:val="19"/>
        </w:rPr>
        <w:t>请求 PAYLOAD 字段明细：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3"/>
        <w:gridCol w:w="1147"/>
        <w:gridCol w:w="953"/>
        <w:gridCol w:w="944"/>
        <w:gridCol w:w="1121"/>
        <w:gridCol w:w="564"/>
        <w:gridCol w:w="3503"/>
        <w:gridCol w:w="6535"/>
      </w:tblGrid>
      <w:tr w14:paraId="5EC12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E2EFDA"/>
            <w:vAlign w:val="center"/>
          </w:tcPr>
          <w:p w14:paraId="51CC84B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偏移</w:t>
            </w:r>
          </w:p>
        </w:tc>
        <w:tc>
          <w:tcPr>
            <w:tcW w:w="1020" w:type="dxa"/>
            <w:shd w:val="clear" w:color="auto" w:fill="E2EFDA"/>
            <w:vAlign w:val="center"/>
          </w:tcPr>
          <w:p w14:paraId="4B99590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字段名称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21E23BF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长度</w:t>
            </w:r>
          </w:p>
        </w:tc>
        <w:tc>
          <w:tcPr>
            <w:tcW w:w="680" w:type="dxa"/>
            <w:shd w:val="clear" w:color="auto" w:fill="E2EFDA"/>
            <w:vAlign w:val="center"/>
          </w:tcPr>
          <w:p w14:paraId="060C02D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类型</w:t>
            </w:r>
          </w:p>
        </w:tc>
        <w:tc>
          <w:tcPr>
            <w:tcW w:w="963" w:type="dxa"/>
            <w:shd w:val="clear" w:color="auto" w:fill="E2EFDA"/>
            <w:vAlign w:val="center"/>
          </w:tcPr>
          <w:p w14:paraId="3D8A718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取值范围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233C265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必填</w:t>
            </w:r>
          </w:p>
        </w:tc>
        <w:tc>
          <w:tcPr>
            <w:tcW w:w="2551" w:type="dxa"/>
            <w:shd w:val="clear" w:color="auto" w:fill="E2EFDA"/>
            <w:vAlign w:val="center"/>
          </w:tcPr>
          <w:p w14:paraId="1DE067F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示例值</w:t>
            </w:r>
          </w:p>
        </w:tc>
        <w:tc>
          <w:tcPr>
            <w:tcW w:w="7767" w:type="dxa"/>
            <w:shd w:val="clear" w:color="auto" w:fill="E2EFDA"/>
            <w:vAlign w:val="center"/>
          </w:tcPr>
          <w:p w14:paraId="057658E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说明</w:t>
            </w:r>
          </w:p>
        </w:tc>
      </w:tr>
      <w:tr w14:paraId="6CC8B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47025E9E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1020" w:type="dxa"/>
            <w:vAlign w:val="center"/>
          </w:tcPr>
          <w:p w14:paraId="553219C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对象</w:t>
            </w:r>
          </w:p>
        </w:tc>
        <w:tc>
          <w:tcPr>
            <w:tcW w:w="510" w:type="dxa"/>
            <w:vAlign w:val="center"/>
          </w:tcPr>
          <w:p w14:paraId="0F2D5AA4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6D00153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uint8</w:t>
            </w:r>
          </w:p>
        </w:tc>
        <w:tc>
          <w:tcPr>
            <w:tcW w:w="963" w:type="dxa"/>
            <w:vAlign w:val="center"/>
          </w:tcPr>
          <w:p w14:paraId="00F4580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0/1</w:t>
            </w:r>
          </w:p>
        </w:tc>
        <w:tc>
          <w:tcPr>
            <w:tcW w:w="510" w:type="dxa"/>
            <w:vAlign w:val="center"/>
          </w:tcPr>
          <w:p w14:paraId="1F99F0F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0916B5FA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7767" w:type="dxa"/>
            <w:vAlign w:val="center"/>
          </w:tcPr>
          <w:p w14:paraId="2F13F47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 APP；1 BOOT</w:t>
            </w:r>
          </w:p>
        </w:tc>
      </w:tr>
    </w:tbl>
    <w:p w14:paraId="4D2A6C67">
      <w:pPr>
        <w:spacing w:before="40" w:after="40"/>
      </w:pPr>
      <w:r>
        <w:rPr>
          <w:rFonts w:ascii="Times New Roman" w:hAnsi="Times New Roman" w:eastAsia="宋体"/>
          <w:b/>
          <w:sz w:val="19"/>
        </w:rPr>
        <w:t>响应 PAYLOAD 字段明细：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3"/>
        <w:gridCol w:w="1147"/>
        <w:gridCol w:w="953"/>
        <w:gridCol w:w="944"/>
        <w:gridCol w:w="1121"/>
        <w:gridCol w:w="564"/>
        <w:gridCol w:w="3503"/>
        <w:gridCol w:w="6535"/>
      </w:tblGrid>
      <w:tr w14:paraId="4AA98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E2EFDA"/>
            <w:vAlign w:val="center"/>
          </w:tcPr>
          <w:p w14:paraId="31D9F64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偏移</w:t>
            </w:r>
          </w:p>
        </w:tc>
        <w:tc>
          <w:tcPr>
            <w:tcW w:w="1020" w:type="dxa"/>
            <w:shd w:val="clear" w:color="auto" w:fill="E2EFDA"/>
            <w:vAlign w:val="center"/>
          </w:tcPr>
          <w:p w14:paraId="16E2F8F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字段名称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7301191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长度</w:t>
            </w:r>
          </w:p>
        </w:tc>
        <w:tc>
          <w:tcPr>
            <w:tcW w:w="680" w:type="dxa"/>
            <w:shd w:val="clear" w:color="auto" w:fill="E2EFDA"/>
            <w:vAlign w:val="center"/>
          </w:tcPr>
          <w:p w14:paraId="51C8779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类型</w:t>
            </w:r>
          </w:p>
        </w:tc>
        <w:tc>
          <w:tcPr>
            <w:tcW w:w="963" w:type="dxa"/>
            <w:shd w:val="clear" w:color="auto" w:fill="E2EFDA"/>
            <w:vAlign w:val="center"/>
          </w:tcPr>
          <w:p w14:paraId="75953B8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取值范围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3B2C542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必填</w:t>
            </w:r>
          </w:p>
        </w:tc>
        <w:tc>
          <w:tcPr>
            <w:tcW w:w="2551" w:type="dxa"/>
            <w:shd w:val="clear" w:color="auto" w:fill="E2EFDA"/>
            <w:vAlign w:val="center"/>
          </w:tcPr>
          <w:p w14:paraId="3D1AE64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示例值</w:t>
            </w:r>
          </w:p>
        </w:tc>
        <w:tc>
          <w:tcPr>
            <w:tcW w:w="7767" w:type="dxa"/>
            <w:shd w:val="clear" w:color="auto" w:fill="E2EFDA"/>
            <w:vAlign w:val="center"/>
          </w:tcPr>
          <w:p w14:paraId="3A9A85E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说明</w:t>
            </w:r>
          </w:p>
        </w:tc>
      </w:tr>
      <w:tr w14:paraId="38523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146633E8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1020" w:type="dxa"/>
            <w:vAlign w:val="center"/>
          </w:tcPr>
          <w:p w14:paraId="74E080D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对象</w:t>
            </w:r>
          </w:p>
        </w:tc>
        <w:tc>
          <w:tcPr>
            <w:tcW w:w="510" w:type="dxa"/>
            <w:vAlign w:val="center"/>
          </w:tcPr>
          <w:p w14:paraId="74585C1B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3C556DA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uint8</w:t>
            </w:r>
          </w:p>
        </w:tc>
        <w:tc>
          <w:tcPr>
            <w:tcW w:w="963" w:type="dxa"/>
            <w:vAlign w:val="center"/>
          </w:tcPr>
          <w:p w14:paraId="23ACEB2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0/1</w:t>
            </w:r>
          </w:p>
        </w:tc>
        <w:tc>
          <w:tcPr>
            <w:tcW w:w="510" w:type="dxa"/>
            <w:vAlign w:val="center"/>
          </w:tcPr>
          <w:p w14:paraId="0E00553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3DD2089A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7767" w:type="dxa"/>
            <w:vAlign w:val="center"/>
          </w:tcPr>
          <w:p w14:paraId="125B8F5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 APP；1 BOOT</w:t>
            </w:r>
          </w:p>
        </w:tc>
      </w:tr>
      <w:tr w14:paraId="70075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5B70BDCC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</w:t>
            </w:r>
          </w:p>
        </w:tc>
        <w:tc>
          <w:tcPr>
            <w:tcW w:w="1020" w:type="dxa"/>
            <w:vAlign w:val="center"/>
          </w:tcPr>
          <w:p w14:paraId="6D411DA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Print状态</w:t>
            </w:r>
          </w:p>
        </w:tc>
        <w:tc>
          <w:tcPr>
            <w:tcW w:w="510" w:type="dxa"/>
            <w:vAlign w:val="center"/>
          </w:tcPr>
          <w:p w14:paraId="549BC891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4</w:t>
            </w:r>
          </w:p>
        </w:tc>
        <w:tc>
          <w:tcPr>
            <w:tcW w:w="680" w:type="dxa"/>
            <w:vAlign w:val="center"/>
          </w:tcPr>
          <w:p w14:paraId="700680D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uint32</w:t>
            </w:r>
          </w:p>
        </w:tc>
        <w:tc>
          <w:tcPr>
            <w:tcW w:w="963" w:type="dxa"/>
            <w:vAlign w:val="center"/>
          </w:tcPr>
          <w:p w14:paraId="43A3D41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bit设置</w:t>
            </w:r>
          </w:p>
        </w:tc>
        <w:tc>
          <w:tcPr>
            <w:tcW w:w="510" w:type="dxa"/>
            <w:vAlign w:val="center"/>
          </w:tcPr>
          <w:p w14:paraId="3642BE3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60AF1460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0xFFFFFFFF</w:t>
            </w:r>
          </w:p>
        </w:tc>
        <w:tc>
          <w:tcPr>
            <w:tcW w:w="7767" w:type="dxa"/>
            <w:vAlign w:val="center"/>
          </w:tcPr>
          <w:p w14:paraId="0D045E1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当前打印使能bit位</w:t>
            </w:r>
          </w:p>
        </w:tc>
      </w:tr>
    </w:tbl>
    <w:p w14:paraId="1118CA9F">
      <w:pPr>
        <w:spacing w:before="0" w:after="60"/>
      </w:pPr>
    </w:p>
    <w:p w14:paraId="7175BA3C">
      <w:pPr>
        <w:pStyle w:val="4"/>
        <w:spacing w:before="0" w:after="60"/>
        <w:jc w:val="left"/>
      </w:pPr>
      <w:r>
        <w:rPr>
          <w:rFonts w:ascii="Times New Roman" w:hAnsi="Times New Roman" w:eastAsia="黑体"/>
          <w:b/>
          <w:color w:val="1F4E78"/>
          <w:sz w:val="28"/>
        </w:rPr>
        <w:t>20. 系统设置</w:t>
      </w:r>
    </w:p>
    <w:p w14:paraId="3BE47751">
      <w:pPr>
        <w:pStyle w:val="5"/>
        <w:spacing w:before="0" w:after="60"/>
        <w:jc w:val="left"/>
      </w:pPr>
      <w:r>
        <w:rPr>
          <w:rFonts w:ascii="Times New Roman" w:hAnsi="Times New Roman" w:eastAsia="宋体"/>
          <w:b/>
          <w:sz w:val="19"/>
        </w:rPr>
        <w:t>系统设置  请求 0x88  响应 0x89</w:t>
      </w:r>
    </w:p>
    <w:p w14:paraId="4C6EEE0B">
      <w:pPr>
        <w:spacing w:before="0" w:after="60" w:line="360" w:lineRule="auto"/>
        <w:ind w:firstLine="0"/>
      </w:pPr>
      <w:r>
        <w:rPr>
          <w:rFonts w:ascii="Times New Roman" w:hAnsi="Times New Roman" w:eastAsia="宋体"/>
          <w:b/>
          <w:sz w:val="19"/>
        </w:rPr>
        <w:t>请求：0x88（上位机→下位机）  |  响应：0x89（下位机→上位机）</w:t>
      </w:r>
    </w:p>
    <w:p w14:paraId="387C9394">
      <w:pPr>
        <w:spacing w:before="0" w:after="60" w:line="360" w:lineRule="auto"/>
        <w:ind w:firstLine="0"/>
      </w:pPr>
      <w:r>
        <w:rPr>
          <w:rFonts w:ascii="Times New Roman" w:hAnsi="Times New Roman" w:eastAsia="宋体"/>
          <w:b w:val="0"/>
          <w:sz w:val="19"/>
        </w:rPr>
        <w:t>功能描述：向下位机发送系统级控制指令。</w:t>
      </w:r>
    </w:p>
    <w:p w14:paraId="324F80E1">
      <w:pPr>
        <w:spacing w:before="0" w:after="60" w:line="360" w:lineRule="auto"/>
        <w:ind w:firstLine="0"/>
      </w:pPr>
      <w:r>
        <w:rPr>
          <w:rFonts w:ascii="Times New Roman" w:hAnsi="Times New Roman" w:eastAsia="宋体"/>
          <w:b w:val="0"/>
          <w:sz w:val="19"/>
        </w:rPr>
        <w:t>使用场景：OTA准备、恢复出厂、低功耗模式切换。</w:t>
      </w:r>
    </w:p>
    <w:p w14:paraId="2E15E9F0">
      <w:pPr>
        <w:spacing w:before="0" w:after="60" w:line="360" w:lineRule="auto"/>
        <w:ind w:firstLine="0"/>
      </w:pPr>
      <w:r>
        <w:rPr>
          <w:rFonts w:ascii="Times New Roman" w:hAnsi="Times New Roman" w:eastAsia="宋体"/>
          <w:b/>
          <w:sz w:val="19"/>
        </w:rPr>
        <w:t>报文示例：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5"/>
        <w:gridCol w:w="1165"/>
        <w:gridCol w:w="962"/>
        <w:gridCol w:w="953"/>
        <w:gridCol w:w="5171"/>
        <w:gridCol w:w="6543"/>
      </w:tblGrid>
      <w:tr w14:paraId="666DB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0B450F4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方向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1519523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CMD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0934447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ADDR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5F7178D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SN</w:t>
            </w:r>
          </w:p>
        </w:tc>
        <w:tc>
          <w:tcPr>
            <w:tcW w:w="3118" w:type="dxa"/>
            <w:shd w:val="clear" w:color="auto" w:fill="E2EFDA"/>
            <w:vAlign w:val="center"/>
          </w:tcPr>
          <w:p w14:paraId="19B6B0B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PAYLOAD（HEX）</w:t>
            </w:r>
          </w:p>
        </w:tc>
        <w:tc>
          <w:tcPr>
            <w:tcW w:w="6520" w:type="dxa"/>
            <w:shd w:val="clear" w:color="auto" w:fill="E2EFDA"/>
            <w:vAlign w:val="center"/>
          </w:tcPr>
          <w:p w14:paraId="6C97C23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完整帧（HEX）</w:t>
            </w:r>
          </w:p>
        </w:tc>
      </w:tr>
      <w:tr w14:paraId="251ED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51271CD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请求</w:t>
            </w:r>
          </w:p>
        </w:tc>
        <w:tc>
          <w:tcPr>
            <w:tcW w:w="1134" w:type="dxa"/>
            <w:vAlign w:val="center"/>
          </w:tcPr>
          <w:p w14:paraId="065D18FB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0x88</w:t>
            </w:r>
          </w:p>
        </w:tc>
        <w:tc>
          <w:tcPr>
            <w:tcW w:w="1134" w:type="dxa"/>
            <w:vAlign w:val="center"/>
          </w:tcPr>
          <w:p w14:paraId="7B50378F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0x20</w:t>
            </w:r>
          </w:p>
        </w:tc>
        <w:tc>
          <w:tcPr>
            <w:tcW w:w="1134" w:type="dxa"/>
            <w:vAlign w:val="center"/>
          </w:tcPr>
          <w:p w14:paraId="2DAB7BE2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3118" w:type="dxa"/>
            <w:vAlign w:val="center"/>
          </w:tcPr>
          <w:p w14:paraId="12CB07C4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01 88 88 88 88</w:t>
            </w:r>
          </w:p>
        </w:tc>
        <w:tc>
          <w:tcPr>
            <w:tcW w:w="6520" w:type="dxa"/>
            <w:vAlign w:val="center"/>
          </w:tcPr>
          <w:p w14:paraId="3BD96057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AA 20 08 88 00 01 88 88 88 88 57</w:t>
            </w:r>
          </w:p>
        </w:tc>
      </w:tr>
      <w:tr w14:paraId="678CD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32C8EE1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响应</w:t>
            </w:r>
          </w:p>
        </w:tc>
        <w:tc>
          <w:tcPr>
            <w:tcW w:w="1134" w:type="dxa"/>
            <w:vAlign w:val="center"/>
          </w:tcPr>
          <w:p w14:paraId="78A98FB2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0x89</w:t>
            </w:r>
          </w:p>
        </w:tc>
        <w:tc>
          <w:tcPr>
            <w:tcW w:w="1134" w:type="dxa"/>
            <w:vAlign w:val="center"/>
          </w:tcPr>
          <w:p w14:paraId="57D73A50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0xEF</w:t>
            </w:r>
          </w:p>
        </w:tc>
        <w:tc>
          <w:tcPr>
            <w:tcW w:w="1134" w:type="dxa"/>
            <w:vAlign w:val="center"/>
          </w:tcPr>
          <w:p w14:paraId="3619013A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3118" w:type="dxa"/>
            <w:vAlign w:val="center"/>
          </w:tcPr>
          <w:p w14:paraId="7DAD6E6F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00</w:t>
            </w:r>
          </w:p>
        </w:tc>
        <w:tc>
          <w:tcPr>
            <w:tcW w:w="6520" w:type="dxa"/>
            <w:vAlign w:val="center"/>
          </w:tcPr>
          <w:p w14:paraId="446B09B7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AA EF 04 89 00 00 77</w:t>
            </w:r>
          </w:p>
        </w:tc>
      </w:tr>
    </w:tbl>
    <w:p w14:paraId="6C118114">
      <w:pPr>
        <w:spacing w:before="40" w:after="40"/>
      </w:pPr>
      <w:r>
        <w:rPr>
          <w:rFonts w:ascii="Times New Roman" w:hAnsi="Times New Roman" w:eastAsia="宋体"/>
          <w:b/>
          <w:sz w:val="19"/>
        </w:rPr>
        <w:t>请求 PAYLOAD 字段明细：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3"/>
        <w:gridCol w:w="1147"/>
        <w:gridCol w:w="953"/>
        <w:gridCol w:w="944"/>
        <w:gridCol w:w="1121"/>
        <w:gridCol w:w="564"/>
        <w:gridCol w:w="3503"/>
        <w:gridCol w:w="6535"/>
      </w:tblGrid>
      <w:tr w14:paraId="4FFFB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E2EFDA"/>
            <w:vAlign w:val="center"/>
          </w:tcPr>
          <w:p w14:paraId="4584D1B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偏移</w:t>
            </w:r>
          </w:p>
        </w:tc>
        <w:tc>
          <w:tcPr>
            <w:tcW w:w="1020" w:type="dxa"/>
            <w:shd w:val="clear" w:color="auto" w:fill="E2EFDA"/>
            <w:vAlign w:val="center"/>
          </w:tcPr>
          <w:p w14:paraId="172FA6E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字段名称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0F70D10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长度</w:t>
            </w:r>
          </w:p>
        </w:tc>
        <w:tc>
          <w:tcPr>
            <w:tcW w:w="680" w:type="dxa"/>
            <w:shd w:val="clear" w:color="auto" w:fill="E2EFDA"/>
            <w:vAlign w:val="center"/>
          </w:tcPr>
          <w:p w14:paraId="602C905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类型</w:t>
            </w:r>
          </w:p>
        </w:tc>
        <w:tc>
          <w:tcPr>
            <w:tcW w:w="963" w:type="dxa"/>
            <w:shd w:val="clear" w:color="auto" w:fill="E2EFDA"/>
            <w:vAlign w:val="center"/>
          </w:tcPr>
          <w:p w14:paraId="1643BBC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取值范围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764F7F3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必填</w:t>
            </w:r>
          </w:p>
        </w:tc>
        <w:tc>
          <w:tcPr>
            <w:tcW w:w="2551" w:type="dxa"/>
            <w:shd w:val="clear" w:color="auto" w:fill="E2EFDA"/>
            <w:vAlign w:val="center"/>
          </w:tcPr>
          <w:p w14:paraId="5668D0F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示例值</w:t>
            </w:r>
          </w:p>
        </w:tc>
        <w:tc>
          <w:tcPr>
            <w:tcW w:w="7767" w:type="dxa"/>
            <w:shd w:val="clear" w:color="auto" w:fill="E2EFDA"/>
            <w:vAlign w:val="center"/>
          </w:tcPr>
          <w:p w14:paraId="17BF047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说明</w:t>
            </w:r>
          </w:p>
        </w:tc>
      </w:tr>
      <w:tr w14:paraId="2DC14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4AA3A98E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1020" w:type="dxa"/>
            <w:vAlign w:val="center"/>
          </w:tcPr>
          <w:p w14:paraId="04C0982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操作对象</w:t>
            </w:r>
          </w:p>
        </w:tc>
        <w:tc>
          <w:tcPr>
            <w:tcW w:w="510" w:type="dxa"/>
            <w:vAlign w:val="center"/>
          </w:tcPr>
          <w:p w14:paraId="5D6EE8DF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35DC734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uint8</w:t>
            </w:r>
          </w:p>
        </w:tc>
        <w:tc>
          <w:tcPr>
            <w:tcW w:w="963" w:type="dxa"/>
            <w:vAlign w:val="center"/>
          </w:tcPr>
          <w:p w14:paraId="4238642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0~6</w:t>
            </w:r>
          </w:p>
        </w:tc>
        <w:tc>
          <w:tcPr>
            <w:tcW w:w="510" w:type="dxa"/>
            <w:vAlign w:val="center"/>
          </w:tcPr>
          <w:p w14:paraId="0A0B371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52702AA6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0x01</w:t>
            </w:r>
          </w:p>
        </w:tc>
        <w:tc>
          <w:tcPr>
            <w:tcW w:w="7767" w:type="dxa"/>
            <w:vAlign w:val="center"/>
          </w:tcPr>
          <w:p w14:paraId="4E5470E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0当前连接设置；1主控；2 BMS；3 MPPT；4 DCAC；5 MGMT-AC；6 MGMT-DC</w:t>
            </w:r>
          </w:p>
        </w:tc>
      </w:tr>
      <w:tr w14:paraId="090E8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5DF45301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</w:t>
            </w:r>
          </w:p>
        </w:tc>
        <w:tc>
          <w:tcPr>
            <w:tcW w:w="1020" w:type="dxa"/>
            <w:vAlign w:val="center"/>
          </w:tcPr>
          <w:p w14:paraId="37DA2E7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指令</w:t>
            </w:r>
          </w:p>
        </w:tc>
        <w:tc>
          <w:tcPr>
            <w:tcW w:w="510" w:type="dxa"/>
            <w:vAlign w:val="center"/>
          </w:tcPr>
          <w:p w14:paraId="160FC5B8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4</w:t>
            </w:r>
          </w:p>
        </w:tc>
        <w:tc>
          <w:tcPr>
            <w:tcW w:w="680" w:type="dxa"/>
            <w:vAlign w:val="center"/>
          </w:tcPr>
          <w:p w14:paraId="0C4F30B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uint32</w:t>
            </w:r>
          </w:p>
        </w:tc>
        <w:tc>
          <w:tcPr>
            <w:tcW w:w="963" w:type="dxa"/>
            <w:vAlign w:val="center"/>
          </w:tcPr>
          <w:p w14:paraId="308BFB3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见说明</w:t>
            </w:r>
          </w:p>
        </w:tc>
        <w:tc>
          <w:tcPr>
            <w:tcW w:w="510" w:type="dxa"/>
            <w:vAlign w:val="center"/>
          </w:tcPr>
          <w:p w14:paraId="48FE458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00F5E67C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0x88888888</w:t>
            </w:r>
          </w:p>
        </w:tc>
        <w:tc>
          <w:tcPr>
            <w:tcW w:w="7767" w:type="dxa"/>
            <w:vAlign w:val="center"/>
          </w:tcPr>
          <w:p w14:paraId="27CC197C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0x00000000初始化；0x88888888初始化完成；0xAAAAAAAA需要升级；0xAAAABBBB低功耗显示；0xEFEFEFEE初始化参数</w:t>
            </w:r>
          </w:p>
        </w:tc>
      </w:tr>
    </w:tbl>
    <w:p w14:paraId="5C0861E7">
      <w:pPr>
        <w:spacing w:before="40" w:after="40"/>
      </w:pPr>
      <w:r>
        <w:rPr>
          <w:rFonts w:ascii="Times New Roman" w:hAnsi="Times New Roman" w:eastAsia="宋体"/>
          <w:b/>
          <w:sz w:val="19"/>
        </w:rPr>
        <w:t>响应 PAYLOAD 字段明细：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3"/>
        <w:gridCol w:w="1147"/>
        <w:gridCol w:w="953"/>
        <w:gridCol w:w="944"/>
        <w:gridCol w:w="1121"/>
        <w:gridCol w:w="564"/>
        <w:gridCol w:w="3503"/>
        <w:gridCol w:w="6535"/>
      </w:tblGrid>
      <w:tr w14:paraId="489B8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E2EFDA"/>
            <w:vAlign w:val="center"/>
          </w:tcPr>
          <w:p w14:paraId="6E815E0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偏移</w:t>
            </w:r>
          </w:p>
        </w:tc>
        <w:tc>
          <w:tcPr>
            <w:tcW w:w="1020" w:type="dxa"/>
            <w:shd w:val="clear" w:color="auto" w:fill="E2EFDA"/>
            <w:vAlign w:val="center"/>
          </w:tcPr>
          <w:p w14:paraId="55EEA2B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字段名称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32B52E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长度</w:t>
            </w:r>
          </w:p>
        </w:tc>
        <w:tc>
          <w:tcPr>
            <w:tcW w:w="680" w:type="dxa"/>
            <w:shd w:val="clear" w:color="auto" w:fill="E2EFDA"/>
            <w:vAlign w:val="center"/>
          </w:tcPr>
          <w:p w14:paraId="08CD22D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类型</w:t>
            </w:r>
          </w:p>
        </w:tc>
        <w:tc>
          <w:tcPr>
            <w:tcW w:w="963" w:type="dxa"/>
            <w:shd w:val="clear" w:color="auto" w:fill="E2EFDA"/>
            <w:vAlign w:val="center"/>
          </w:tcPr>
          <w:p w14:paraId="555BCA4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取值范围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5C7D45D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必填</w:t>
            </w:r>
          </w:p>
        </w:tc>
        <w:tc>
          <w:tcPr>
            <w:tcW w:w="2551" w:type="dxa"/>
            <w:shd w:val="clear" w:color="auto" w:fill="E2EFDA"/>
            <w:vAlign w:val="center"/>
          </w:tcPr>
          <w:p w14:paraId="08689F9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示例值</w:t>
            </w:r>
          </w:p>
        </w:tc>
        <w:tc>
          <w:tcPr>
            <w:tcW w:w="7767" w:type="dxa"/>
            <w:shd w:val="clear" w:color="auto" w:fill="E2EFDA"/>
            <w:vAlign w:val="center"/>
          </w:tcPr>
          <w:p w14:paraId="03B2FFB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说明</w:t>
            </w:r>
          </w:p>
        </w:tc>
      </w:tr>
      <w:tr w14:paraId="0C0EA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0E923769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1020" w:type="dxa"/>
            <w:vAlign w:val="center"/>
          </w:tcPr>
          <w:p w14:paraId="2F00CAE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操作结果</w:t>
            </w:r>
          </w:p>
        </w:tc>
        <w:tc>
          <w:tcPr>
            <w:tcW w:w="510" w:type="dxa"/>
            <w:vAlign w:val="center"/>
          </w:tcPr>
          <w:p w14:paraId="3AD15AE3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4D0EDC5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uint8</w:t>
            </w:r>
          </w:p>
        </w:tc>
        <w:tc>
          <w:tcPr>
            <w:tcW w:w="963" w:type="dxa"/>
            <w:vAlign w:val="center"/>
          </w:tcPr>
          <w:p w14:paraId="786A96E4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0x00/其他</w:t>
            </w:r>
          </w:p>
        </w:tc>
        <w:tc>
          <w:tcPr>
            <w:tcW w:w="510" w:type="dxa"/>
            <w:vAlign w:val="center"/>
          </w:tcPr>
          <w:p w14:paraId="759C7AD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2D11EF93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7767" w:type="dxa"/>
            <w:vAlign w:val="center"/>
          </w:tcPr>
          <w:p w14:paraId="754C5143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0x00成功，非0失败</w:t>
            </w:r>
          </w:p>
        </w:tc>
      </w:tr>
    </w:tbl>
    <w:p w14:paraId="085D98D0">
      <w:pPr>
        <w:spacing w:before="0" w:after="60"/>
      </w:pPr>
    </w:p>
    <w:p w14:paraId="3A695B6E">
      <w:pPr>
        <w:pStyle w:val="4"/>
        <w:spacing w:before="0" w:after="60"/>
        <w:jc w:val="left"/>
      </w:pPr>
      <w:r>
        <w:rPr>
          <w:rFonts w:ascii="Times New Roman" w:hAnsi="Times New Roman" w:eastAsia="黑体"/>
          <w:b/>
          <w:color w:val="1F4E78"/>
          <w:sz w:val="28"/>
        </w:rPr>
        <w:t>21. 测试与调试</w:t>
      </w:r>
    </w:p>
    <w:p w14:paraId="10D6A039">
      <w:pPr>
        <w:pStyle w:val="5"/>
        <w:spacing w:before="0" w:after="60"/>
        <w:jc w:val="left"/>
      </w:pPr>
      <w:r>
        <w:rPr>
          <w:rFonts w:ascii="Times New Roman" w:hAnsi="Times New Roman" w:eastAsia="宋体"/>
          <w:b/>
          <w:sz w:val="19"/>
        </w:rPr>
        <w:t>获取测试参数  请求 0xB0  响应 0xB1</w:t>
      </w:r>
    </w:p>
    <w:p w14:paraId="7A17FA45">
      <w:pPr>
        <w:spacing w:before="0" w:after="60" w:line="360" w:lineRule="auto"/>
        <w:ind w:firstLine="0"/>
      </w:pPr>
      <w:r>
        <w:rPr>
          <w:rFonts w:ascii="Times New Roman" w:hAnsi="Times New Roman" w:eastAsia="宋体"/>
          <w:b/>
          <w:sz w:val="19"/>
        </w:rPr>
        <w:t>请求：0xB0（上位机→下位机）  |  响应：0xB1（下位机→上位机）  |  备注：原文档未定义详细字段。</w:t>
      </w:r>
    </w:p>
    <w:p w14:paraId="29F9DD55">
      <w:pPr>
        <w:spacing w:before="0" w:after="60" w:line="360" w:lineRule="auto"/>
        <w:ind w:firstLine="0"/>
      </w:pPr>
      <w:r>
        <w:rPr>
          <w:rFonts w:ascii="Times New Roman" w:hAnsi="Times New Roman" w:eastAsia="宋体"/>
          <w:b w:val="0"/>
          <w:sz w:val="19"/>
        </w:rPr>
        <w:t>功能描述：获取内部测试参数，用于研发/产测。</w:t>
      </w:r>
    </w:p>
    <w:p w14:paraId="6016AE4D">
      <w:pPr>
        <w:spacing w:before="0" w:after="60" w:line="360" w:lineRule="auto"/>
        <w:ind w:firstLine="0"/>
      </w:pPr>
      <w:r>
        <w:rPr>
          <w:rFonts w:ascii="Times New Roman" w:hAnsi="Times New Roman" w:eastAsia="宋体"/>
          <w:b w:val="0"/>
          <w:sz w:val="19"/>
        </w:rPr>
        <w:t>使用场景：研发调试、产线测试。</w:t>
      </w:r>
    </w:p>
    <w:p w14:paraId="11F31F36">
      <w:pPr>
        <w:spacing w:before="0" w:after="60" w:line="360" w:lineRule="auto"/>
        <w:ind w:firstLine="0"/>
      </w:pPr>
      <w:r>
        <w:rPr>
          <w:rFonts w:ascii="Times New Roman" w:hAnsi="Times New Roman" w:eastAsia="宋体"/>
          <w:b/>
          <w:sz w:val="19"/>
        </w:rPr>
        <w:t>报文示例：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5"/>
        <w:gridCol w:w="1165"/>
        <w:gridCol w:w="962"/>
        <w:gridCol w:w="953"/>
        <w:gridCol w:w="5171"/>
        <w:gridCol w:w="6543"/>
      </w:tblGrid>
      <w:tr w14:paraId="442F8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08C7F51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方向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2477CED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CMD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517FA57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ADDR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7F5776E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SN</w:t>
            </w:r>
          </w:p>
        </w:tc>
        <w:tc>
          <w:tcPr>
            <w:tcW w:w="3118" w:type="dxa"/>
            <w:shd w:val="clear" w:color="auto" w:fill="E2EFDA"/>
            <w:vAlign w:val="center"/>
          </w:tcPr>
          <w:p w14:paraId="1EB4F2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PAYLOAD（HEX）</w:t>
            </w:r>
          </w:p>
        </w:tc>
        <w:tc>
          <w:tcPr>
            <w:tcW w:w="6520" w:type="dxa"/>
            <w:shd w:val="clear" w:color="auto" w:fill="E2EFDA"/>
            <w:vAlign w:val="center"/>
          </w:tcPr>
          <w:p w14:paraId="0F85E41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完整帧（HEX）</w:t>
            </w:r>
          </w:p>
        </w:tc>
      </w:tr>
      <w:tr w14:paraId="63770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6093A46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请求</w:t>
            </w:r>
          </w:p>
        </w:tc>
        <w:tc>
          <w:tcPr>
            <w:tcW w:w="1134" w:type="dxa"/>
            <w:vAlign w:val="center"/>
          </w:tcPr>
          <w:p w14:paraId="5C3DC038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0xB0</w:t>
            </w:r>
          </w:p>
        </w:tc>
        <w:tc>
          <w:tcPr>
            <w:tcW w:w="1134" w:type="dxa"/>
            <w:vAlign w:val="center"/>
          </w:tcPr>
          <w:p w14:paraId="7B5200E3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0x20</w:t>
            </w:r>
          </w:p>
        </w:tc>
        <w:tc>
          <w:tcPr>
            <w:tcW w:w="1134" w:type="dxa"/>
            <w:vAlign w:val="center"/>
          </w:tcPr>
          <w:p w14:paraId="7CA2C505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3118" w:type="dxa"/>
            <w:vAlign w:val="center"/>
          </w:tcPr>
          <w:p w14:paraId="68AD3767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00</w:t>
            </w:r>
          </w:p>
        </w:tc>
        <w:tc>
          <w:tcPr>
            <w:tcW w:w="6520" w:type="dxa"/>
            <w:vAlign w:val="center"/>
          </w:tcPr>
          <w:p w14:paraId="73BB81ED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AA 20 04 B0 00 00 50</w:t>
            </w:r>
          </w:p>
        </w:tc>
      </w:tr>
      <w:tr w14:paraId="6E570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3A174D0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响应</w:t>
            </w:r>
          </w:p>
        </w:tc>
        <w:tc>
          <w:tcPr>
            <w:tcW w:w="1134" w:type="dxa"/>
            <w:vAlign w:val="center"/>
          </w:tcPr>
          <w:p w14:paraId="76D8002B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0xB1</w:t>
            </w:r>
          </w:p>
        </w:tc>
        <w:tc>
          <w:tcPr>
            <w:tcW w:w="1134" w:type="dxa"/>
            <w:vAlign w:val="center"/>
          </w:tcPr>
          <w:p w14:paraId="429D7857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0xEF</w:t>
            </w:r>
          </w:p>
        </w:tc>
        <w:tc>
          <w:tcPr>
            <w:tcW w:w="1134" w:type="dxa"/>
            <w:vAlign w:val="center"/>
          </w:tcPr>
          <w:p w14:paraId="5F8FEA4E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3118" w:type="dxa"/>
            <w:vAlign w:val="center"/>
          </w:tcPr>
          <w:p w14:paraId="0DBD8486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00</w:t>
            </w:r>
          </w:p>
        </w:tc>
        <w:tc>
          <w:tcPr>
            <w:tcW w:w="6520" w:type="dxa"/>
            <w:vAlign w:val="center"/>
          </w:tcPr>
          <w:p w14:paraId="7AC468B4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AA EF 04 B1 00 00 4F</w:t>
            </w:r>
          </w:p>
        </w:tc>
      </w:tr>
    </w:tbl>
    <w:p w14:paraId="65533D68">
      <w:pPr>
        <w:spacing w:before="40" w:after="40"/>
      </w:pPr>
      <w:r>
        <w:rPr>
          <w:rFonts w:ascii="Times New Roman" w:hAnsi="Times New Roman" w:eastAsia="宋体"/>
          <w:b/>
          <w:sz w:val="19"/>
        </w:rPr>
        <w:t>请求 PAYLOAD 字段明细：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3"/>
        <w:gridCol w:w="1147"/>
        <w:gridCol w:w="953"/>
        <w:gridCol w:w="944"/>
        <w:gridCol w:w="1121"/>
        <w:gridCol w:w="564"/>
        <w:gridCol w:w="3503"/>
        <w:gridCol w:w="6535"/>
      </w:tblGrid>
      <w:tr w14:paraId="56EF4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E2EFDA"/>
            <w:vAlign w:val="center"/>
          </w:tcPr>
          <w:p w14:paraId="6451FB4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偏移</w:t>
            </w:r>
          </w:p>
        </w:tc>
        <w:tc>
          <w:tcPr>
            <w:tcW w:w="1020" w:type="dxa"/>
            <w:shd w:val="clear" w:color="auto" w:fill="E2EFDA"/>
            <w:vAlign w:val="center"/>
          </w:tcPr>
          <w:p w14:paraId="5531997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字段名称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6B243AB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长度</w:t>
            </w:r>
          </w:p>
        </w:tc>
        <w:tc>
          <w:tcPr>
            <w:tcW w:w="680" w:type="dxa"/>
            <w:shd w:val="clear" w:color="auto" w:fill="E2EFDA"/>
            <w:vAlign w:val="center"/>
          </w:tcPr>
          <w:p w14:paraId="7D3D52A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类型</w:t>
            </w:r>
          </w:p>
        </w:tc>
        <w:tc>
          <w:tcPr>
            <w:tcW w:w="963" w:type="dxa"/>
            <w:shd w:val="clear" w:color="auto" w:fill="E2EFDA"/>
            <w:vAlign w:val="center"/>
          </w:tcPr>
          <w:p w14:paraId="4F12B5C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取值范围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5335F0C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必填</w:t>
            </w:r>
          </w:p>
        </w:tc>
        <w:tc>
          <w:tcPr>
            <w:tcW w:w="2551" w:type="dxa"/>
            <w:shd w:val="clear" w:color="auto" w:fill="E2EFDA"/>
            <w:vAlign w:val="center"/>
          </w:tcPr>
          <w:p w14:paraId="5E614B9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示例值</w:t>
            </w:r>
          </w:p>
        </w:tc>
        <w:tc>
          <w:tcPr>
            <w:tcW w:w="7767" w:type="dxa"/>
            <w:shd w:val="clear" w:color="auto" w:fill="E2EFDA"/>
            <w:vAlign w:val="center"/>
          </w:tcPr>
          <w:p w14:paraId="069F904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说明</w:t>
            </w:r>
          </w:p>
        </w:tc>
      </w:tr>
      <w:tr w14:paraId="6692D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1FF2E50B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1020" w:type="dxa"/>
            <w:vAlign w:val="center"/>
          </w:tcPr>
          <w:p w14:paraId="4BDBAB0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保留</w:t>
            </w:r>
          </w:p>
        </w:tc>
        <w:tc>
          <w:tcPr>
            <w:tcW w:w="510" w:type="dxa"/>
            <w:vAlign w:val="center"/>
          </w:tcPr>
          <w:p w14:paraId="28ABE559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4A86BAC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uint8</w:t>
            </w:r>
          </w:p>
        </w:tc>
        <w:tc>
          <w:tcPr>
            <w:tcW w:w="963" w:type="dxa"/>
            <w:vAlign w:val="center"/>
          </w:tcPr>
          <w:p w14:paraId="2BFFB1D8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510" w:type="dxa"/>
            <w:vAlign w:val="center"/>
          </w:tcPr>
          <w:p w14:paraId="667D9EE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可选</w:t>
            </w:r>
          </w:p>
        </w:tc>
        <w:tc>
          <w:tcPr>
            <w:tcW w:w="2551" w:type="dxa"/>
            <w:vAlign w:val="center"/>
          </w:tcPr>
          <w:p w14:paraId="23BCB7B6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7767" w:type="dxa"/>
            <w:vAlign w:val="center"/>
          </w:tcPr>
          <w:p w14:paraId="3273D21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预留</w:t>
            </w:r>
          </w:p>
        </w:tc>
      </w:tr>
    </w:tbl>
    <w:p w14:paraId="1812B46B">
      <w:pPr>
        <w:spacing w:before="40" w:after="40"/>
      </w:pPr>
      <w:r>
        <w:rPr>
          <w:rFonts w:ascii="Times New Roman" w:hAnsi="Times New Roman" w:eastAsia="宋体"/>
          <w:b/>
          <w:sz w:val="19"/>
        </w:rPr>
        <w:t>响应 PAYLOAD 字段明细：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3"/>
        <w:gridCol w:w="1147"/>
        <w:gridCol w:w="953"/>
        <w:gridCol w:w="944"/>
        <w:gridCol w:w="1121"/>
        <w:gridCol w:w="564"/>
        <w:gridCol w:w="3503"/>
        <w:gridCol w:w="6535"/>
      </w:tblGrid>
      <w:tr w14:paraId="504D6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E2EFDA"/>
            <w:vAlign w:val="center"/>
          </w:tcPr>
          <w:p w14:paraId="3081C17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偏移</w:t>
            </w:r>
          </w:p>
        </w:tc>
        <w:tc>
          <w:tcPr>
            <w:tcW w:w="1020" w:type="dxa"/>
            <w:shd w:val="clear" w:color="auto" w:fill="E2EFDA"/>
            <w:vAlign w:val="center"/>
          </w:tcPr>
          <w:p w14:paraId="26E41DC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字段名称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7CEE690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长度</w:t>
            </w:r>
          </w:p>
        </w:tc>
        <w:tc>
          <w:tcPr>
            <w:tcW w:w="680" w:type="dxa"/>
            <w:shd w:val="clear" w:color="auto" w:fill="E2EFDA"/>
            <w:vAlign w:val="center"/>
          </w:tcPr>
          <w:p w14:paraId="600630C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类型</w:t>
            </w:r>
          </w:p>
        </w:tc>
        <w:tc>
          <w:tcPr>
            <w:tcW w:w="963" w:type="dxa"/>
            <w:shd w:val="clear" w:color="auto" w:fill="E2EFDA"/>
            <w:vAlign w:val="center"/>
          </w:tcPr>
          <w:p w14:paraId="5052B6D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取值范围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417FE73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必填</w:t>
            </w:r>
          </w:p>
        </w:tc>
        <w:tc>
          <w:tcPr>
            <w:tcW w:w="2551" w:type="dxa"/>
            <w:shd w:val="clear" w:color="auto" w:fill="E2EFDA"/>
            <w:vAlign w:val="center"/>
          </w:tcPr>
          <w:p w14:paraId="732E297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示例值</w:t>
            </w:r>
          </w:p>
        </w:tc>
        <w:tc>
          <w:tcPr>
            <w:tcW w:w="7767" w:type="dxa"/>
            <w:shd w:val="clear" w:color="auto" w:fill="E2EFDA"/>
            <w:vAlign w:val="center"/>
          </w:tcPr>
          <w:p w14:paraId="44EC6E9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说明</w:t>
            </w:r>
          </w:p>
        </w:tc>
      </w:tr>
      <w:tr w14:paraId="5FEFD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0B1FFD5B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1020" w:type="dxa"/>
            <w:vAlign w:val="center"/>
          </w:tcPr>
          <w:p w14:paraId="54A16A4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保留</w:t>
            </w:r>
          </w:p>
        </w:tc>
        <w:tc>
          <w:tcPr>
            <w:tcW w:w="510" w:type="dxa"/>
            <w:vAlign w:val="center"/>
          </w:tcPr>
          <w:p w14:paraId="2F651D9C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3B81F93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uint8</w:t>
            </w:r>
          </w:p>
        </w:tc>
        <w:tc>
          <w:tcPr>
            <w:tcW w:w="963" w:type="dxa"/>
            <w:vAlign w:val="center"/>
          </w:tcPr>
          <w:p w14:paraId="240022EC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510" w:type="dxa"/>
            <w:vAlign w:val="center"/>
          </w:tcPr>
          <w:p w14:paraId="04988BA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可选</w:t>
            </w:r>
          </w:p>
        </w:tc>
        <w:tc>
          <w:tcPr>
            <w:tcW w:w="2551" w:type="dxa"/>
            <w:vAlign w:val="center"/>
          </w:tcPr>
          <w:p w14:paraId="410E731C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7767" w:type="dxa"/>
            <w:vAlign w:val="center"/>
          </w:tcPr>
          <w:p w14:paraId="40CAE1F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待补充</w:t>
            </w:r>
          </w:p>
        </w:tc>
      </w:tr>
    </w:tbl>
    <w:p w14:paraId="55FC0F48">
      <w:pPr>
        <w:spacing w:before="0" w:after="60"/>
      </w:pPr>
    </w:p>
    <w:p w14:paraId="6112BC05">
      <w:pPr>
        <w:pStyle w:val="5"/>
        <w:spacing w:before="0" w:after="60"/>
        <w:jc w:val="left"/>
      </w:pPr>
      <w:r>
        <w:rPr>
          <w:rFonts w:ascii="Times New Roman" w:hAnsi="Times New Roman" w:eastAsia="宋体"/>
          <w:b/>
          <w:sz w:val="19"/>
        </w:rPr>
        <w:t>获取错误日志  请求 0xB2</w:t>
      </w:r>
    </w:p>
    <w:p w14:paraId="329377D7">
      <w:pPr>
        <w:spacing w:before="0" w:after="60" w:line="360" w:lineRule="auto"/>
        <w:ind w:firstLine="0"/>
      </w:pPr>
      <w:r>
        <w:rPr>
          <w:rFonts w:ascii="Times New Roman" w:hAnsi="Times New Roman" w:eastAsia="宋体"/>
          <w:b/>
          <w:sz w:val="19"/>
        </w:rPr>
        <w:t>请求：0xB2（上位机→下位机）  |  备注：返回字符串。</w:t>
      </w:r>
    </w:p>
    <w:p w14:paraId="46347CD5">
      <w:pPr>
        <w:spacing w:before="0" w:after="60" w:line="360" w:lineRule="auto"/>
        <w:ind w:firstLine="0"/>
      </w:pPr>
      <w:r>
        <w:rPr>
          <w:rFonts w:ascii="Times New Roman" w:hAnsi="Times New Roman" w:eastAsia="宋体"/>
          <w:b w:val="0"/>
          <w:sz w:val="19"/>
        </w:rPr>
        <w:t>功能描述：读取下位机错误日志字符串。</w:t>
      </w:r>
    </w:p>
    <w:p w14:paraId="37E27272">
      <w:pPr>
        <w:spacing w:before="0" w:after="60" w:line="360" w:lineRule="auto"/>
        <w:ind w:firstLine="0"/>
      </w:pPr>
      <w:r>
        <w:rPr>
          <w:rFonts w:ascii="Times New Roman" w:hAnsi="Times New Roman" w:eastAsia="宋体"/>
          <w:b w:val="0"/>
          <w:sz w:val="19"/>
        </w:rPr>
        <w:t>使用场景：故障排查、售后分析。</w:t>
      </w:r>
    </w:p>
    <w:p w14:paraId="2D6D0011">
      <w:pPr>
        <w:spacing w:before="0" w:after="60" w:line="360" w:lineRule="auto"/>
        <w:ind w:firstLine="0"/>
      </w:pPr>
      <w:r>
        <w:rPr>
          <w:rFonts w:ascii="Times New Roman" w:hAnsi="Times New Roman" w:eastAsia="宋体"/>
          <w:b/>
          <w:sz w:val="19"/>
        </w:rPr>
        <w:t>报文示例：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5"/>
        <w:gridCol w:w="1165"/>
        <w:gridCol w:w="962"/>
        <w:gridCol w:w="953"/>
        <w:gridCol w:w="5171"/>
        <w:gridCol w:w="6543"/>
      </w:tblGrid>
      <w:tr w14:paraId="7B5A5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3F8FF66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方向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158D883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CMD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71AA763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ADDR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1486003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SN</w:t>
            </w:r>
          </w:p>
        </w:tc>
        <w:tc>
          <w:tcPr>
            <w:tcW w:w="3118" w:type="dxa"/>
            <w:shd w:val="clear" w:color="auto" w:fill="E2EFDA"/>
            <w:vAlign w:val="center"/>
          </w:tcPr>
          <w:p w14:paraId="4E8E0C0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PAYLOAD（HEX）</w:t>
            </w:r>
          </w:p>
        </w:tc>
        <w:tc>
          <w:tcPr>
            <w:tcW w:w="6520" w:type="dxa"/>
            <w:shd w:val="clear" w:color="auto" w:fill="E2EFDA"/>
            <w:vAlign w:val="center"/>
          </w:tcPr>
          <w:p w14:paraId="32F4501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完整帧（HEX）</w:t>
            </w:r>
          </w:p>
        </w:tc>
      </w:tr>
      <w:tr w14:paraId="5A3DB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2F67A13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请求</w:t>
            </w:r>
          </w:p>
        </w:tc>
        <w:tc>
          <w:tcPr>
            <w:tcW w:w="1134" w:type="dxa"/>
            <w:vAlign w:val="center"/>
          </w:tcPr>
          <w:p w14:paraId="7E466FFE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0xB2</w:t>
            </w:r>
          </w:p>
        </w:tc>
        <w:tc>
          <w:tcPr>
            <w:tcW w:w="1134" w:type="dxa"/>
            <w:vAlign w:val="center"/>
          </w:tcPr>
          <w:p w14:paraId="451A8207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0x20</w:t>
            </w:r>
          </w:p>
        </w:tc>
        <w:tc>
          <w:tcPr>
            <w:tcW w:w="1134" w:type="dxa"/>
            <w:vAlign w:val="center"/>
          </w:tcPr>
          <w:p w14:paraId="4041F7C0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3118" w:type="dxa"/>
            <w:vAlign w:val="center"/>
          </w:tcPr>
          <w:p w14:paraId="7882DC89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00</w:t>
            </w:r>
          </w:p>
        </w:tc>
        <w:tc>
          <w:tcPr>
            <w:tcW w:w="6520" w:type="dxa"/>
            <w:vAlign w:val="center"/>
          </w:tcPr>
          <w:p w14:paraId="3A94A8EC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AA 20 04 B2 00 00 4E</w:t>
            </w:r>
          </w:p>
        </w:tc>
      </w:tr>
    </w:tbl>
    <w:p w14:paraId="1C271E15">
      <w:pPr>
        <w:spacing w:before="40" w:after="40"/>
      </w:pPr>
      <w:r>
        <w:rPr>
          <w:rFonts w:ascii="Times New Roman" w:hAnsi="Times New Roman" w:eastAsia="宋体"/>
          <w:b/>
          <w:sz w:val="19"/>
        </w:rPr>
        <w:t>请求 PAYLOAD 字段明细：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3"/>
        <w:gridCol w:w="1147"/>
        <w:gridCol w:w="953"/>
        <w:gridCol w:w="944"/>
        <w:gridCol w:w="1121"/>
        <w:gridCol w:w="564"/>
        <w:gridCol w:w="3503"/>
        <w:gridCol w:w="6535"/>
      </w:tblGrid>
      <w:tr w14:paraId="33B9A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E2EFDA"/>
            <w:vAlign w:val="center"/>
          </w:tcPr>
          <w:p w14:paraId="39D4B33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偏移</w:t>
            </w:r>
          </w:p>
        </w:tc>
        <w:tc>
          <w:tcPr>
            <w:tcW w:w="1020" w:type="dxa"/>
            <w:shd w:val="clear" w:color="auto" w:fill="E2EFDA"/>
            <w:vAlign w:val="center"/>
          </w:tcPr>
          <w:p w14:paraId="6A6A445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字段名称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1FE8297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长度</w:t>
            </w:r>
          </w:p>
        </w:tc>
        <w:tc>
          <w:tcPr>
            <w:tcW w:w="680" w:type="dxa"/>
            <w:shd w:val="clear" w:color="auto" w:fill="E2EFDA"/>
            <w:vAlign w:val="center"/>
          </w:tcPr>
          <w:p w14:paraId="104ECE7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类型</w:t>
            </w:r>
          </w:p>
        </w:tc>
        <w:tc>
          <w:tcPr>
            <w:tcW w:w="963" w:type="dxa"/>
            <w:shd w:val="clear" w:color="auto" w:fill="E2EFDA"/>
            <w:vAlign w:val="center"/>
          </w:tcPr>
          <w:p w14:paraId="53E2469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取值范围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6275CF5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必填</w:t>
            </w:r>
          </w:p>
        </w:tc>
        <w:tc>
          <w:tcPr>
            <w:tcW w:w="2551" w:type="dxa"/>
            <w:shd w:val="clear" w:color="auto" w:fill="E2EFDA"/>
            <w:vAlign w:val="center"/>
          </w:tcPr>
          <w:p w14:paraId="28AE7E8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示例值</w:t>
            </w:r>
          </w:p>
        </w:tc>
        <w:tc>
          <w:tcPr>
            <w:tcW w:w="7767" w:type="dxa"/>
            <w:shd w:val="clear" w:color="auto" w:fill="E2EFDA"/>
            <w:vAlign w:val="center"/>
          </w:tcPr>
          <w:p w14:paraId="14E4F93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说明</w:t>
            </w:r>
          </w:p>
        </w:tc>
      </w:tr>
      <w:tr w14:paraId="21998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60C47A04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1020" w:type="dxa"/>
            <w:vAlign w:val="center"/>
          </w:tcPr>
          <w:p w14:paraId="3B59601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保留</w:t>
            </w:r>
          </w:p>
        </w:tc>
        <w:tc>
          <w:tcPr>
            <w:tcW w:w="510" w:type="dxa"/>
            <w:vAlign w:val="center"/>
          </w:tcPr>
          <w:p w14:paraId="5ED72519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22D7FBA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uint8</w:t>
            </w:r>
          </w:p>
        </w:tc>
        <w:tc>
          <w:tcPr>
            <w:tcW w:w="963" w:type="dxa"/>
            <w:vAlign w:val="center"/>
          </w:tcPr>
          <w:p w14:paraId="11654865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510" w:type="dxa"/>
            <w:vAlign w:val="center"/>
          </w:tcPr>
          <w:p w14:paraId="6E5E95B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可选</w:t>
            </w:r>
          </w:p>
        </w:tc>
        <w:tc>
          <w:tcPr>
            <w:tcW w:w="2551" w:type="dxa"/>
            <w:vAlign w:val="center"/>
          </w:tcPr>
          <w:p w14:paraId="0345C1C0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7767" w:type="dxa"/>
            <w:vAlign w:val="center"/>
          </w:tcPr>
          <w:p w14:paraId="2E32661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预留</w:t>
            </w:r>
          </w:p>
        </w:tc>
      </w:tr>
    </w:tbl>
    <w:p w14:paraId="741C9697">
      <w:pPr>
        <w:spacing w:before="40" w:after="40"/>
      </w:pPr>
      <w:r>
        <w:rPr>
          <w:rFonts w:ascii="Times New Roman" w:hAnsi="Times New Roman" w:eastAsia="宋体"/>
          <w:b/>
          <w:sz w:val="19"/>
        </w:rPr>
        <w:t>响应 PAYLOAD 字段明细：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3"/>
        <w:gridCol w:w="1147"/>
        <w:gridCol w:w="953"/>
        <w:gridCol w:w="944"/>
        <w:gridCol w:w="1121"/>
        <w:gridCol w:w="564"/>
        <w:gridCol w:w="3503"/>
        <w:gridCol w:w="6535"/>
      </w:tblGrid>
      <w:tr w14:paraId="18202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E2EFDA"/>
            <w:vAlign w:val="center"/>
          </w:tcPr>
          <w:p w14:paraId="0AEC3F3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偏移</w:t>
            </w:r>
          </w:p>
        </w:tc>
        <w:tc>
          <w:tcPr>
            <w:tcW w:w="1020" w:type="dxa"/>
            <w:shd w:val="clear" w:color="auto" w:fill="E2EFDA"/>
            <w:vAlign w:val="center"/>
          </w:tcPr>
          <w:p w14:paraId="1902533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字段名称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2A83E0A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长度</w:t>
            </w:r>
          </w:p>
        </w:tc>
        <w:tc>
          <w:tcPr>
            <w:tcW w:w="680" w:type="dxa"/>
            <w:shd w:val="clear" w:color="auto" w:fill="E2EFDA"/>
            <w:vAlign w:val="center"/>
          </w:tcPr>
          <w:p w14:paraId="25FEB7C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类型</w:t>
            </w:r>
          </w:p>
        </w:tc>
        <w:tc>
          <w:tcPr>
            <w:tcW w:w="963" w:type="dxa"/>
            <w:shd w:val="clear" w:color="auto" w:fill="E2EFDA"/>
            <w:vAlign w:val="center"/>
          </w:tcPr>
          <w:p w14:paraId="3F526AC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取值范围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1014525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必填</w:t>
            </w:r>
          </w:p>
        </w:tc>
        <w:tc>
          <w:tcPr>
            <w:tcW w:w="2551" w:type="dxa"/>
            <w:shd w:val="clear" w:color="auto" w:fill="E2EFDA"/>
            <w:vAlign w:val="center"/>
          </w:tcPr>
          <w:p w14:paraId="512D175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示例值</w:t>
            </w:r>
          </w:p>
        </w:tc>
        <w:tc>
          <w:tcPr>
            <w:tcW w:w="7767" w:type="dxa"/>
            <w:shd w:val="clear" w:color="auto" w:fill="E2EFDA"/>
            <w:vAlign w:val="center"/>
          </w:tcPr>
          <w:p w14:paraId="79E7D41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说明</w:t>
            </w:r>
          </w:p>
        </w:tc>
      </w:tr>
      <w:tr w14:paraId="3421B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579379A2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1020" w:type="dxa"/>
            <w:vAlign w:val="center"/>
          </w:tcPr>
          <w:p w14:paraId="1D87D1C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日志字符串</w:t>
            </w:r>
          </w:p>
        </w:tc>
        <w:tc>
          <w:tcPr>
            <w:tcW w:w="510" w:type="dxa"/>
            <w:vAlign w:val="center"/>
          </w:tcPr>
          <w:p w14:paraId="0D648AC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n</w:t>
            </w:r>
          </w:p>
        </w:tc>
        <w:tc>
          <w:tcPr>
            <w:tcW w:w="680" w:type="dxa"/>
            <w:vAlign w:val="center"/>
          </w:tcPr>
          <w:p w14:paraId="563BA82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string</w:t>
            </w:r>
          </w:p>
        </w:tc>
        <w:tc>
          <w:tcPr>
            <w:tcW w:w="963" w:type="dxa"/>
            <w:vAlign w:val="center"/>
          </w:tcPr>
          <w:p w14:paraId="0F5B29C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-</w:t>
            </w:r>
          </w:p>
        </w:tc>
        <w:tc>
          <w:tcPr>
            <w:tcW w:w="510" w:type="dxa"/>
            <w:vAlign w:val="center"/>
          </w:tcPr>
          <w:p w14:paraId="7F06B8B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638A2AD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ERR_ACOUT_SCP</w:t>
            </w:r>
          </w:p>
        </w:tc>
        <w:tc>
          <w:tcPr>
            <w:tcW w:w="7767" w:type="dxa"/>
            <w:vAlign w:val="center"/>
          </w:tcPr>
          <w:p w14:paraId="5EA5EF8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以换行或空字符分隔的错误日志文本</w:t>
            </w:r>
          </w:p>
        </w:tc>
      </w:tr>
    </w:tbl>
    <w:p w14:paraId="05E7F8A9">
      <w:pPr>
        <w:spacing w:before="0" w:after="60"/>
      </w:pPr>
    </w:p>
    <w:p w14:paraId="5F8829A7">
      <w:pPr>
        <w:pStyle w:val="4"/>
        <w:spacing w:before="0" w:after="60"/>
        <w:jc w:val="left"/>
      </w:pPr>
      <w:r>
        <w:rPr>
          <w:rFonts w:ascii="Times New Roman" w:hAnsi="Times New Roman" w:eastAsia="黑体"/>
          <w:b/>
          <w:color w:val="1F4E78"/>
          <w:sz w:val="28"/>
        </w:rPr>
        <w:t>22. 固件升级</w:t>
      </w:r>
    </w:p>
    <w:p w14:paraId="3250CDC0">
      <w:pPr>
        <w:pStyle w:val="5"/>
        <w:spacing w:before="0" w:after="60"/>
        <w:jc w:val="left"/>
      </w:pPr>
      <w:r>
        <w:rPr>
          <w:rFonts w:ascii="Times New Roman" w:hAnsi="Times New Roman" w:eastAsia="宋体"/>
          <w:b/>
          <w:sz w:val="19"/>
        </w:rPr>
        <w:t>主控正在升级  请求 0xC0  响应 0xC1</w:t>
      </w:r>
    </w:p>
    <w:p w14:paraId="40C53177">
      <w:pPr>
        <w:spacing w:before="0" w:after="60" w:line="360" w:lineRule="auto"/>
        <w:ind w:firstLine="0"/>
      </w:pPr>
      <w:r>
        <w:rPr>
          <w:rFonts w:ascii="Times New Roman" w:hAnsi="Times New Roman" w:eastAsia="宋体"/>
          <w:b/>
          <w:sz w:val="19"/>
        </w:rPr>
        <w:t>请求：0xC0（上位机→下位机）  |  响应：0xC1（下位机→上位机）</w:t>
      </w:r>
    </w:p>
    <w:p w14:paraId="2EC0B8DA">
      <w:pPr>
        <w:spacing w:before="0" w:after="60" w:line="360" w:lineRule="auto"/>
        <w:ind w:firstLine="0"/>
      </w:pPr>
      <w:r>
        <w:rPr>
          <w:rFonts w:ascii="Times New Roman" w:hAnsi="Times New Roman" w:eastAsia="宋体"/>
          <w:b w:val="0"/>
          <w:sz w:val="19"/>
        </w:rPr>
        <w:t>功能描述：上位机通知下位机主控即将开始升级。</w:t>
      </w:r>
    </w:p>
    <w:p w14:paraId="66521BE7">
      <w:pPr>
        <w:spacing w:before="0" w:after="60" w:line="360" w:lineRule="auto"/>
        <w:ind w:firstLine="0"/>
      </w:pPr>
      <w:r>
        <w:rPr>
          <w:rFonts w:ascii="Times New Roman" w:hAnsi="Times New Roman" w:eastAsia="宋体"/>
          <w:b w:val="0"/>
          <w:sz w:val="19"/>
        </w:rPr>
        <w:t>使用场景：OTA启动通知。</w:t>
      </w:r>
    </w:p>
    <w:p w14:paraId="360ECCB4">
      <w:pPr>
        <w:spacing w:before="0" w:after="60" w:line="360" w:lineRule="auto"/>
        <w:ind w:firstLine="0"/>
      </w:pPr>
      <w:r>
        <w:rPr>
          <w:rFonts w:ascii="Times New Roman" w:hAnsi="Times New Roman" w:eastAsia="宋体"/>
          <w:b/>
          <w:sz w:val="19"/>
        </w:rPr>
        <w:t>报文示例：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5"/>
        <w:gridCol w:w="1165"/>
        <w:gridCol w:w="962"/>
        <w:gridCol w:w="953"/>
        <w:gridCol w:w="5171"/>
        <w:gridCol w:w="6543"/>
      </w:tblGrid>
      <w:tr w14:paraId="6EDC0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42B1BC5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方向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15B75B6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CMD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5A955C6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ADDR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593BAB4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SN</w:t>
            </w:r>
          </w:p>
        </w:tc>
        <w:tc>
          <w:tcPr>
            <w:tcW w:w="3118" w:type="dxa"/>
            <w:shd w:val="clear" w:color="auto" w:fill="E2EFDA"/>
            <w:vAlign w:val="center"/>
          </w:tcPr>
          <w:p w14:paraId="6FA1B6A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PAYLOAD（HEX）</w:t>
            </w:r>
          </w:p>
        </w:tc>
        <w:tc>
          <w:tcPr>
            <w:tcW w:w="6520" w:type="dxa"/>
            <w:shd w:val="clear" w:color="auto" w:fill="E2EFDA"/>
            <w:vAlign w:val="center"/>
          </w:tcPr>
          <w:p w14:paraId="7485240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完整帧（HEX）</w:t>
            </w:r>
          </w:p>
        </w:tc>
      </w:tr>
      <w:tr w14:paraId="7313F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4BAA7D1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请求</w:t>
            </w:r>
          </w:p>
        </w:tc>
        <w:tc>
          <w:tcPr>
            <w:tcW w:w="1134" w:type="dxa"/>
            <w:vAlign w:val="center"/>
          </w:tcPr>
          <w:p w14:paraId="1223B858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0xC0</w:t>
            </w:r>
          </w:p>
        </w:tc>
        <w:tc>
          <w:tcPr>
            <w:tcW w:w="1134" w:type="dxa"/>
            <w:vAlign w:val="center"/>
          </w:tcPr>
          <w:p w14:paraId="068FA5FA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0x20</w:t>
            </w:r>
          </w:p>
        </w:tc>
        <w:tc>
          <w:tcPr>
            <w:tcW w:w="1134" w:type="dxa"/>
            <w:vAlign w:val="center"/>
          </w:tcPr>
          <w:p w14:paraId="0A819789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3118" w:type="dxa"/>
            <w:vAlign w:val="center"/>
          </w:tcPr>
          <w:p w14:paraId="3EFCC8D5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00</w:t>
            </w:r>
          </w:p>
        </w:tc>
        <w:tc>
          <w:tcPr>
            <w:tcW w:w="6520" w:type="dxa"/>
            <w:vAlign w:val="center"/>
          </w:tcPr>
          <w:p w14:paraId="0100638D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AA 20 04 C0 00 00 40</w:t>
            </w:r>
          </w:p>
        </w:tc>
      </w:tr>
      <w:tr w14:paraId="12275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3006610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响应</w:t>
            </w:r>
          </w:p>
        </w:tc>
        <w:tc>
          <w:tcPr>
            <w:tcW w:w="1134" w:type="dxa"/>
            <w:vAlign w:val="center"/>
          </w:tcPr>
          <w:p w14:paraId="77D4A00D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0xC1</w:t>
            </w:r>
          </w:p>
        </w:tc>
        <w:tc>
          <w:tcPr>
            <w:tcW w:w="1134" w:type="dxa"/>
            <w:vAlign w:val="center"/>
          </w:tcPr>
          <w:p w14:paraId="14EDD8F8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0xEF</w:t>
            </w:r>
          </w:p>
        </w:tc>
        <w:tc>
          <w:tcPr>
            <w:tcW w:w="1134" w:type="dxa"/>
            <w:vAlign w:val="center"/>
          </w:tcPr>
          <w:p w14:paraId="5DD7F619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3118" w:type="dxa"/>
            <w:vAlign w:val="center"/>
          </w:tcPr>
          <w:p w14:paraId="755B6D20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00</w:t>
            </w:r>
          </w:p>
        </w:tc>
        <w:tc>
          <w:tcPr>
            <w:tcW w:w="6520" w:type="dxa"/>
            <w:vAlign w:val="center"/>
          </w:tcPr>
          <w:p w14:paraId="20254BBB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AA EF 04 C1 00 00 3F</w:t>
            </w:r>
          </w:p>
        </w:tc>
      </w:tr>
    </w:tbl>
    <w:p w14:paraId="796ED4E2">
      <w:pPr>
        <w:spacing w:before="40" w:after="40"/>
      </w:pPr>
      <w:r>
        <w:rPr>
          <w:rFonts w:ascii="Times New Roman" w:hAnsi="Times New Roman" w:eastAsia="宋体"/>
          <w:b/>
          <w:sz w:val="19"/>
        </w:rPr>
        <w:t>请求 PAYLOAD 字段明细：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3"/>
        <w:gridCol w:w="1147"/>
        <w:gridCol w:w="953"/>
        <w:gridCol w:w="944"/>
        <w:gridCol w:w="1121"/>
        <w:gridCol w:w="564"/>
        <w:gridCol w:w="3503"/>
        <w:gridCol w:w="6535"/>
      </w:tblGrid>
      <w:tr w14:paraId="39E9A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E2EFDA"/>
            <w:vAlign w:val="center"/>
          </w:tcPr>
          <w:p w14:paraId="2F6D105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偏移</w:t>
            </w:r>
          </w:p>
        </w:tc>
        <w:tc>
          <w:tcPr>
            <w:tcW w:w="1020" w:type="dxa"/>
            <w:shd w:val="clear" w:color="auto" w:fill="E2EFDA"/>
            <w:vAlign w:val="center"/>
          </w:tcPr>
          <w:p w14:paraId="1CADB4B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字段名称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5A3FFC9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长度</w:t>
            </w:r>
          </w:p>
        </w:tc>
        <w:tc>
          <w:tcPr>
            <w:tcW w:w="680" w:type="dxa"/>
            <w:shd w:val="clear" w:color="auto" w:fill="E2EFDA"/>
            <w:vAlign w:val="center"/>
          </w:tcPr>
          <w:p w14:paraId="1753F4D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类型</w:t>
            </w:r>
          </w:p>
        </w:tc>
        <w:tc>
          <w:tcPr>
            <w:tcW w:w="963" w:type="dxa"/>
            <w:shd w:val="clear" w:color="auto" w:fill="E2EFDA"/>
            <w:vAlign w:val="center"/>
          </w:tcPr>
          <w:p w14:paraId="6866233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取值范围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16C6380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必填</w:t>
            </w:r>
          </w:p>
        </w:tc>
        <w:tc>
          <w:tcPr>
            <w:tcW w:w="2551" w:type="dxa"/>
            <w:shd w:val="clear" w:color="auto" w:fill="E2EFDA"/>
            <w:vAlign w:val="center"/>
          </w:tcPr>
          <w:p w14:paraId="3D49D24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示例值</w:t>
            </w:r>
          </w:p>
        </w:tc>
        <w:tc>
          <w:tcPr>
            <w:tcW w:w="7767" w:type="dxa"/>
            <w:shd w:val="clear" w:color="auto" w:fill="E2EFDA"/>
            <w:vAlign w:val="center"/>
          </w:tcPr>
          <w:p w14:paraId="162ACC1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说明</w:t>
            </w:r>
          </w:p>
        </w:tc>
      </w:tr>
      <w:tr w14:paraId="39FD0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52DB43C0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1020" w:type="dxa"/>
            <w:vAlign w:val="center"/>
          </w:tcPr>
          <w:p w14:paraId="5799F0E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保留</w:t>
            </w:r>
          </w:p>
        </w:tc>
        <w:tc>
          <w:tcPr>
            <w:tcW w:w="510" w:type="dxa"/>
            <w:vAlign w:val="center"/>
          </w:tcPr>
          <w:p w14:paraId="5A9D9456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1D2F49D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uint8</w:t>
            </w:r>
          </w:p>
        </w:tc>
        <w:tc>
          <w:tcPr>
            <w:tcW w:w="963" w:type="dxa"/>
            <w:vAlign w:val="center"/>
          </w:tcPr>
          <w:p w14:paraId="6256218C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510" w:type="dxa"/>
            <w:vAlign w:val="center"/>
          </w:tcPr>
          <w:p w14:paraId="437EC45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可选</w:t>
            </w:r>
          </w:p>
        </w:tc>
        <w:tc>
          <w:tcPr>
            <w:tcW w:w="2551" w:type="dxa"/>
            <w:vAlign w:val="center"/>
          </w:tcPr>
          <w:p w14:paraId="3036B394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7767" w:type="dxa"/>
            <w:vAlign w:val="center"/>
          </w:tcPr>
          <w:p w14:paraId="14E3AE2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预留</w:t>
            </w:r>
          </w:p>
        </w:tc>
      </w:tr>
    </w:tbl>
    <w:p w14:paraId="47662366">
      <w:pPr>
        <w:spacing w:before="40" w:after="40"/>
      </w:pPr>
      <w:r>
        <w:rPr>
          <w:rFonts w:ascii="Times New Roman" w:hAnsi="Times New Roman" w:eastAsia="宋体"/>
          <w:b/>
          <w:sz w:val="19"/>
        </w:rPr>
        <w:t>响应 PAYLOAD 字段明细：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3"/>
        <w:gridCol w:w="1147"/>
        <w:gridCol w:w="953"/>
        <w:gridCol w:w="944"/>
        <w:gridCol w:w="1121"/>
        <w:gridCol w:w="564"/>
        <w:gridCol w:w="3503"/>
        <w:gridCol w:w="6535"/>
      </w:tblGrid>
      <w:tr w14:paraId="2796C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E2EFDA"/>
            <w:vAlign w:val="center"/>
          </w:tcPr>
          <w:p w14:paraId="6D5078F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偏移</w:t>
            </w:r>
          </w:p>
        </w:tc>
        <w:tc>
          <w:tcPr>
            <w:tcW w:w="1020" w:type="dxa"/>
            <w:shd w:val="clear" w:color="auto" w:fill="E2EFDA"/>
            <w:vAlign w:val="center"/>
          </w:tcPr>
          <w:p w14:paraId="2787360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字段名称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3F9FFAA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长度</w:t>
            </w:r>
          </w:p>
        </w:tc>
        <w:tc>
          <w:tcPr>
            <w:tcW w:w="680" w:type="dxa"/>
            <w:shd w:val="clear" w:color="auto" w:fill="E2EFDA"/>
            <w:vAlign w:val="center"/>
          </w:tcPr>
          <w:p w14:paraId="4DD30FE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类型</w:t>
            </w:r>
          </w:p>
        </w:tc>
        <w:tc>
          <w:tcPr>
            <w:tcW w:w="963" w:type="dxa"/>
            <w:shd w:val="clear" w:color="auto" w:fill="E2EFDA"/>
            <w:vAlign w:val="center"/>
          </w:tcPr>
          <w:p w14:paraId="2704C28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取值范围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4AED338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必填</w:t>
            </w:r>
          </w:p>
        </w:tc>
        <w:tc>
          <w:tcPr>
            <w:tcW w:w="2551" w:type="dxa"/>
            <w:shd w:val="clear" w:color="auto" w:fill="E2EFDA"/>
            <w:vAlign w:val="center"/>
          </w:tcPr>
          <w:p w14:paraId="2E82AB0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示例值</w:t>
            </w:r>
          </w:p>
        </w:tc>
        <w:tc>
          <w:tcPr>
            <w:tcW w:w="7767" w:type="dxa"/>
            <w:shd w:val="clear" w:color="auto" w:fill="E2EFDA"/>
            <w:vAlign w:val="center"/>
          </w:tcPr>
          <w:p w14:paraId="173FAEC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说明</w:t>
            </w:r>
          </w:p>
        </w:tc>
      </w:tr>
      <w:tr w14:paraId="3756E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4225993C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1020" w:type="dxa"/>
            <w:vAlign w:val="center"/>
          </w:tcPr>
          <w:p w14:paraId="2D53AE1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保留</w:t>
            </w:r>
          </w:p>
        </w:tc>
        <w:tc>
          <w:tcPr>
            <w:tcW w:w="510" w:type="dxa"/>
            <w:vAlign w:val="center"/>
          </w:tcPr>
          <w:p w14:paraId="1AF90805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1A4B03E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uint8</w:t>
            </w:r>
          </w:p>
        </w:tc>
        <w:tc>
          <w:tcPr>
            <w:tcW w:w="963" w:type="dxa"/>
            <w:vAlign w:val="center"/>
          </w:tcPr>
          <w:p w14:paraId="10E4E3C8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510" w:type="dxa"/>
            <w:vAlign w:val="center"/>
          </w:tcPr>
          <w:p w14:paraId="5280839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可选</w:t>
            </w:r>
          </w:p>
        </w:tc>
        <w:tc>
          <w:tcPr>
            <w:tcW w:w="2551" w:type="dxa"/>
            <w:vAlign w:val="center"/>
          </w:tcPr>
          <w:p w14:paraId="44C7BA37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</w:t>
            </w:r>
          </w:p>
        </w:tc>
        <w:tc>
          <w:tcPr>
            <w:tcW w:w="7767" w:type="dxa"/>
            <w:vAlign w:val="center"/>
          </w:tcPr>
          <w:p w14:paraId="0E4F57B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待补充</w:t>
            </w:r>
          </w:p>
        </w:tc>
      </w:tr>
    </w:tbl>
    <w:p w14:paraId="74C337EE">
      <w:pPr>
        <w:spacing w:before="0" w:after="60"/>
      </w:pPr>
    </w:p>
    <w:p w14:paraId="311F8265">
      <w:pPr>
        <w:pStyle w:val="5"/>
        <w:spacing w:before="0" w:after="60"/>
        <w:jc w:val="left"/>
      </w:pPr>
      <w:r>
        <w:rPr>
          <w:rFonts w:ascii="Times New Roman" w:hAnsi="Times New Roman" w:eastAsia="宋体"/>
          <w:b/>
          <w:sz w:val="19"/>
        </w:rPr>
        <w:t>设置升级协议  请求 0xC2  响应 0xC3</w:t>
      </w:r>
    </w:p>
    <w:p w14:paraId="0BA9A9B8">
      <w:pPr>
        <w:spacing w:before="0" w:after="60" w:line="360" w:lineRule="auto"/>
        <w:ind w:firstLine="0"/>
      </w:pPr>
      <w:r>
        <w:rPr>
          <w:rFonts w:ascii="Times New Roman" w:hAnsi="Times New Roman" w:eastAsia="宋体"/>
          <w:b/>
          <w:sz w:val="19"/>
        </w:rPr>
        <w:t>请求：0xC2（上位机→下位机）  |  响应：0xC3（下位机→上位机）</w:t>
      </w:r>
    </w:p>
    <w:p w14:paraId="10FA2176">
      <w:pPr>
        <w:spacing w:before="0" w:after="60" w:line="360" w:lineRule="auto"/>
        <w:ind w:firstLine="0"/>
      </w:pPr>
      <w:r>
        <w:rPr>
          <w:rFonts w:ascii="Times New Roman" w:hAnsi="Times New Roman" w:eastAsia="宋体"/>
          <w:b w:val="0"/>
          <w:sz w:val="19"/>
        </w:rPr>
        <w:t>功能描述：设置本次升级使用的传输协议及升级包总数。</w:t>
      </w:r>
    </w:p>
    <w:p w14:paraId="40FAB3D0">
      <w:pPr>
        <w:spacing w:before="0" w:after="60" w:line="360" w:lineRule="auto"/>
        <w:ind w:firstLine="0"/>
      </w:pPr>
      <w:r>
        <w:rPr>
          <w:rFonts w:ascii="Times New Roman" w:hAnsi="Times New Roman" w:eastAsia="宋体"/>
          <w:b w:val="0"/>
          <w:sz w:val="19"/>
        </w:rPr>
        <w:t>使用场景：OTA开始前协商传输方式。</w:t>
      </w:r>
    </w:p>
    <w:p w14:paraId="22991FDD">
      <w:pPr>
        <w:spacing w:before="0" w:after="60" w:line="360" w:lineRule="auto"/>
        <w:ind w:firstLine="0"/>
      </w:pPr>
      <w:r>
        <w:rPr>
          <w:rFonts w:ascii="Times New Roman" w:hAnsi="Times New Roman" w:eastAsia="宋体"/>
          <w:b/>
          <w:sz w:val="19"/>
        </w:rPr>
        <w:t>报文示例：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5"/>
        <w:gridCol w:w="1165"/>
        <w:gridCol w:w="962"/>
        <w:gridCol w:w="953"/>
        <w:gridCol w:w="5171"/>
        <w:gridCol w:w="6543"/>
      </w:tblGrid>
      <w:tr w14:paraId="349E0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4800B28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方向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1DAD898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CMD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15D5E43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ADDR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7BC7B9F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SN</w:t>
            </w:r>
          </w:p>
        </w:tc>
        <w:tc>
          <w:tcPr>
            <w:tcW w:w="3118" w:type="dxa"/>
            <w:shd w:val="clear" w:color="auto" w:fill="E2EFDA"/>
            <w:vAlign w:val="center"/>
          </w:tcPr>
          <w:p w14:paraId="6273FD5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PAYLOAD（HEX）</w:t>
            </w:r>
          </w:p>
        </w:tc>
        <w:tc>
          <w:tcPr>
            <w:tcW w:w="6520" w:type="dxa"/>
            <w:shd w:val="clear" w:color="auto" w:fill="E2EFDA"/>
            <w:vAlign w:val="center"/>
          </w:tcPr>
          <w:p w14:paraId="3A2719D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完整帧（HEX）</w:t>
            </w:r>
          </w:p>
        </w:tc>
      </w:tr>
      <w:tr w14:paraId="34980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17A5382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请求</w:t>
            </w:r>
          </w:p>
        </w:tc>
        <w:tc>
          <w:tcPr>
            <w:tcW w:w="1134" w:type="dxa"/>
            <w:vAlign w:val="center"/>
          </w:tcPr>
          <w:p w14:paraId="691A4BA2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0xC2</w:t>
            </w:r>
          </w:p>
        </w:tc>
        <w:tc>
          <w:tcPr>
            <w:tcW w:w="1134" w:type="dxa"/>
            <w:vAlign w:val="center"/>
          </w:tcPr>
          <w:p w14:paraId="1B6CCCBF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0x20</w:t>
            </w:r>
          </w:p>
        </w:tc>
        <w:tc>
          <w:tcPr>
            <w:tcW w:w="1134" w:type="dxa"/>
            <w:vAlign w:val="center"/>
          </w:tcPr>
          <w:p w14:paraId="620E4B96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0x1D</w:t>
            </w:r>
          </w:p>
        </w:tc>
        <w:tc>
          <w:tcPr>
            <w:tcW w:w="3118" w:type="dxa"/>
            <w:vAlign w:val="center"/>
          </w:tcPr>
          <w:p w14:paraId="262BE23B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02 10 00</w:t>
            </w:r>
          </w:p>
        </w:tc>
        <w:tc>
          <w:tcPr>
            <w:tcW w:w="6520" w:type="dxa"/>
            <w:vAlign w:val="center"/>
          </w:tcPr>
          <w:p w14:paraId="1B29096C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AA 20 06 C2 1D 02 10 00 10</w:t>
            </w:r>
          </w:p>
        </w:tc>
      </w:tr>
      <w:tr w14:paraId="153FB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06C8025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响应</w:t>
            </w:r>
          </w:p>
        </w:tc>
        <w:tc>
          <w:tcPr>
            <w:tcW w:w="1134" w:type="dxa"/>
            <w:vAlign w:val="center"/>
          </w:tcPr>
          <w:p w14:paraId="29E3D544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0xC3</w:t>
            </w:r>
          </w:p>
        </w:tc>
        <w:tc>
          <w:tcPr>
            <w:tcW w:w="1134" w:type="dxa"/>
            <w:vAlign w:val="center"/>
          </w:tcPr>
          <w:p w14:paraId="53C4664C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0xEF</w:t>
            </w:r>
          </w:p>
        </w:tc>
        <w:tc>
          <w:tcPr>
            <w:tcW w:w="1134" w:type="dxa"/>
            <w:vAlign w:val="center"/>
          </w:tcPr>
          <w:p w14:paraId="336BFE26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0x1D</w:t>
            </w:r>
          </w:p>
        </w:tc>
        <w:tc>
          <w:tcPr>
            <w:tcW w:w="3118" w:type="dxa"/>
            <w:vAlign w:val="center"/>
          </w:tcPr>
          <w:p w14:paraId="48A97858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02 10 00</w:t>
            </w:r>
          </w:p>
        </w:tc>
        <w:tc>
          <w:tcPr>
            <w:tcW w:w="6520" w:type="dxa"/>
            <w:vAlign w:val="center"/>
          </w:tcPr>
          <w:p w14:paraId="49AC535B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AA EF 06 C3 1D 02 10 00 0F</w:t>
            </w:r>
          </w:p>
        </w:tc>
      </w:tr>
    </w:tbl>
    <w:p w14:paraId="09EC880E">
      <w:pPr>
        <w:spacing w:before="40" w:after="40"/>
      </w:pPr>
      <w:r>
        <w:rPr>
          <w:rFonts w:ascii="Times New Roman" w:hAnsi="Times New Roman" w:eastAsia="宋体"/>
          <w:b/>
          <w:sz w:val="19"/>
        </w:rPr>
        <w:t>请求 PAYLOAD 字段明细：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3"/>
        <w:gridCol w:w="1147"/>
        <w:gridCol w:w="953"/>
        <w:gridCol w:w="944"/>
        <w:gridCol w:w="1121"/>
        <w:gridCol w:w="564"/>
        <w:gridCol w:w="3503"/>
        <w:gridCol w:w="6535"/>
      </w:tblGrid>
      <w:tr w14:paraId="6578F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E2EFDA"/>
            <w:vAlign w:val="center"/>
          </w:tcPr>
          <w:p w14:paraId="6365507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偏移</w:t>
            </w:r>
          </w:p>
        </w:tc>
        <w:tc>
          <w:tcPr>
            <w:tcW w:w="1020" w:type="dxa"/>
            <w:shd w:val="clear" w:color="auto" w:fill="E2EFDA"/>
            <w:vAlign w:val="center"/>
          </w:tcPr>
          <w:p w14:paraId="22D413A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字段名称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700EF37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长度</w:t>
            </w:r>
          </w:p>
        </w:tc>
        <w:tc>
          <w:tcPr>
            <w:tcW w:w="680" w:type="dxa"/>
            <w:shd w:val="clear" w:color="auto" w:fill="E2EFDA"/>
            <w:vAlign w:val="center"/>
          </w:tcPr>
          <w:p w14:paraId="11B119E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类型</w:t>
            </w:r>
          </w:p>
        </w:tc>
        <w:tc>
          <w:tcPr>
            <w:tcW w:w="963" w:type="dxa"/>
            <w:shd w:val="clear" w:color="auto" w:fill="E2EFDA"/>
            <w:vAlign w:val="center"/>
          </w:tcPr>
          <w:p w14:paraId="5B727F7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取值范围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68FB2D0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必填</w:t>
            </w:r>
          </w:p>
        </w:tc>
        <w:tc>
          <w:tcPr>
            <w:tcW w:w="2551" w:type="dxa"/>
            <w:shd w:val="clear" w:color="auto" w:fill="E2EFDA"/>
            <w:vAlign w:val="center"/>
          </w:tcPr>
          <w:p w14:paraId="78C64E9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示例值</w:t>
            </w:r>
          </w:p>
        </w:tc>
        <w:tc>
          <w:tcPr>
            <w:tcW w:w="7767" w:type="dxa"/>
            <w:shd w:val="clear" w:color="auto" w:fill="E2EFDA"/>
            <w:vAlign w:val="center"/>
          </w:tcPr>
          <w:p w14:paraId="58061F2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说明</w:t>
            </w:r>
          </w:p>
        </w:tc>
      </w:tr>
      <w:tr w14:paraId="24B3D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3F9BD0EC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1020" w:type="dxa"/>
            <w:vAlign w:val="center"/>
          </w:tcPr>
          <w:p w14:paraId="069EBA3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指令</w:t>
            </w:r>
          </w:p>
        </w:tc>
        <w:tc>
          <w:tcPr>
            <w:tcW w:w="510" w:type="dxa"/>
            <w:vAlign w:val="center"/>
          </w:tcPr>
          <w:p w14:paraId="2B721F67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246D3D2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uint8</w:t>
            </w:r>
          </w:p>
        </w:tc>
        <w:tc>
          <w:tcPr>
            <w:tcW w:w="963" w:type="dxa"/>
            <w:vAlign w:val="center"/>
          </w:tcPr>
          <w:p w14:paraId="69CC98F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0~2</w:t>
            </w:r>
          </w:p>
        </w:tc>
        <w:tc>
          <w:tcPr>
            <w:tcW w:w="510" w:type="dxa"/>
            <w:vAlign w:val="center"/>
          </w:tcPr>
          <w:p w14:paraId="5051CB6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3337A82B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0x02</w:t>
            </w:r>
          </w:p>
        </w:tc>
        <w:tc>
          <w:tcPr>
            <w:tcW w:w="7767" w:type="dxa"/>
            <w:vAlign w:val="center"/>
          </w:tcPr>
          <w:p w14:paraId="1F8EE8F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0未选择；1 Xmodem；2 百酷协议</w:t>
            </w:r>
          </w:p>
        </w:tc>
      </w:tr>
      <w:tr w14:paraId="3E493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6F516776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</w:t>
            </w:r>
          </w:p>
        </w:tc>
        <w:tc>
          <w:tcPr>
            <w:tcW w:w="1020" w:type="dxa"/>
            <w:vAlign w:val="center"/>
          </w:tcPr>
          <w:p w14:paraId="5644E43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升级包数量</w:t>
            </w:r>
          </w:p>
        </w:tc>
        <w:tc>
          <w:tcPr>
            <w:tcW w:w="510" w:type="dxa"/>
            <w:vAlign w:val="center"/>
          </w:tcPr>
          <w:p w14:paraId="72848903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</w:t>
            </w:r>
          </w:p>
        </w:tc>
        <w:tc>
          <w:tcPr>
            <w:tcW w:w="680" w:type="dxa"/>
            <w:vAlign w:val="center"/>
          </w:tcPr>
          <w:p w14:paraId="7D7BA4C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uint16</w:t>
            </w:r>
          </w:p>
        </w:tc>
        <w:tc>
          <w:tcPr>
            <w:tcW w:w="963" w:type="dxa"/>
            <w:vAlign w:val="center"/>
          </w:tcPr>
          <w:p w14:paraId="123CB6D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0~65535</w:t>
            </w:r>
          </w:p>
        </w:tc>
        <w:tc>
          <w:tcPr>
            <w:tcW w:w="510" w:type="dxa"/>
            <w:vAlign w:val="center"/>
          </w:tcPr>
          <w:p w14:paraId="0A12BCA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1AEDDFD9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0x0010</w:t>
            </w:r>
          </w:p>
        </w:tc>
        <w:tc>
          <w:tcPr>
            <w:tcW w:w="7767" w:type="dxa"/>
            <w:vAlign w:val="center"/>
          </w:tcPr>
          <w:p w14:paraId="1D1FAB6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总数据包数</w:t>
            </w:r>
          </w:p>
        </w:tc>
      </w:tr>
    </w:tbl>
    <w:p w14:paraId="01E7C9B3">
      <w:pPr>
        <w:spacing w:before="40" w:after="40"/>
      </w:pPr>
      <w:r>
        <w:rPr>
          <w:rFonts w:ascii="Times New Roman" w:hAnsi="Times New Roman" w:eastAsia="宋体"/>
          <w:b/>
          <w:sz w:val="19"/>
        </w:rPr>
        <w:t>响应 PAYLOAD 字段明细：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3"/>
        <w:gridCol w:w="1147"/>
        <w:gridCol w:w="953"/>
        <w:gridCol w:w="944"/>
        <w:gridCol w:w="1121"/>
        <w:gridCol w:w="564"/>
        <w:gridCol w:w="3503"/>
        <w:gridCol w:w="6535"/>
      </w:tblGrid>
      <w:tr w14:paraId="407DA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E2EFDA"/>
            <w:vAlign w:val="center"/>
          </w:tcPr>
          <w:p w14:paraId="1C0023A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偏移</w:t>
            </w:r>
          </w:p>
        </w:tc>
        <w:tc>
          <w:tcPr>
            <w:tcW w:w="1020" w:type="dxa"/>
            <w:shd w:val="clear" w:color="auto" w:fill="E2EFDA"/>
            <w:vAlign w:val="center"/>
          </w:tcPr>
          <w:p w14:paraId="72F4BB1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字段名称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5426992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长度</w:t>
            </w:r>
          </w:p>
        </w:tc>
        <w:tc>
          <w:tcPr>
            <w:tcW w:w="680" w:type="dxa"/>
            <w:shd w:val="clear" w:color="auto" w:fill="E2EFDA"/>
            <w:vAlign w:val="center"/>
          </w:tcPr>
          <w:p w14:paraId="0375AAA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类型</w:t>
            </w:r>
          </w:p>
        </w:tc>
        <w:tc>
          <w:tcPr>
            <w:tcW w:w="963" w:type="dxa"/>
            <w:shd w:val="clear" w:color="auto" w:fill="E2EFDA"/>
            <w:vAlign w:val="center"/>
          </w:tcPr>
          <w:p w14:paraId="71A693B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取值范围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10F49C6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必填</w:t>
            </w:r>
          </w:p>
        </w:tc>
        <w:tc>
          <w:tcPr>
            <w:tcW w:w="2551" w:type="dxa"/>
            <w:shd w:val="clear" w:color="auto" w:fill="E2EFDA"/>
            <w:vAlign w:val="center"/>
          </w:tcPr>
          <w:p w14:paraId="408BB84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示例值</w:t>
            </w:r>
          </w:p>
        </w:tc>
        <w:tc>
          <w:tcPr>
            <w:tcW w:w="7767" w:type="dxa"/>
            <w:shd w:val="clear" w:color="auto" w:fill="E2EFDA"/>
            <w:vAlign w:val="center"/>
          </w:tcPr>
          <w:p w14:paraId="21C6AA5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说明</w:t>
            </w:r>
          </w:p>
        </w:tc>
      </w:tr>
      <w:tr w14:paraId="21AC9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680FEE76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1020" w:type="dxa"/>
            <w:vAlign w:val="center"/>
          </w:tcPr>
          <w:p w14:paraId="5F0040F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指令</w:t>
            </w:r>
          </w:p>
        </w:tc>
        <w:tc>
          <w:tcPr>
            <w:tcW w:w="510" w:type="dxa"/>
            <w:vAlign w:val="center"/>
          </w:tcPr>
          <w:p w14:paraId="396B3051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680" w:type="dxa"/>
            <w:vAlign w:val="center"/>
          </w:tcPr>
          <w:p w14:paraId="757A89D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uint8</w:t>
            </w:r>
          </w:p>
        </w:tc>
        <w:tc>
          <w:tcPr>
            <w:tcW w:w="963" w:type="dxa"/>
            <w:vAlign w:val="center"/>
          </w:tcPr>
          <w:p w14:paraId="7F5899A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0~2</w:t>
            </w:r>
          </w:p>
        </w:tc>
        <w:tc>
          <w:tcPr>
            <w:tcW w:w="510" w:type="dxa"/>
            <w:vAlign w:val="center"/>
          </w:tcPr>
          <w:p w14:paraId="0EF32C0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5B30EE99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0x02</w:t>
            </w:r>
          </w:p>
        </w:tc>
        <w:tc>
          <w:tcPr>
            <w:tcW w:w="7767" w:type="dxa"/>
            <w:vAlign w:val="center"/>
          </w:tcPr>
          <w:p w14:paraId="26B15E9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确认使用的协议</w:t>
            </w:r>
          </w:p>
        </w:tc>
      </w:tr>
      <w:tr w14:paraId="3EA4F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29295384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</w:t>
            </w:r>
          </w:p>
        </w:tc>
        <w:tc>
          <w:tcPr>
            <w:tcW w:w="1020" w:type="dxa"/>
            <w:vAlign w:val="center"/>
          </w:tcPr>
          <w:p w14:paraId="7AB1125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升级包数量</w:t>
            </w:r>
          </w:p>
        </w:tc>
        <w:tc>
          <w:tcPr>
            <w:tcW w:w="510" w:type="dxa"/>
            <w:vAlign w:val="center"/>
          </w:tcPr>
          <w:p w14:paraId="5BEAFDA5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</w:t>
            </w:r>
          </w:p>
        </w:tc>
        <w:tc>
          <w:tcPr>
            <w:tcW w:w="680" w:type="dxa"/>
            <w:vAlign w:val="center"/>
          </w:tcPr>
          <w:p w14:paraId="3821077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uint16</w:t>
            </w:r>
          </w:p>
        </w:tc>
        <w:tc>
          <w:tcPr>
            <w:tcW w:w="963" w:type="dxa"/>
            <w:vAlign w:val="center"/>
          </w:tcPr>
          <w:p w14:paraId="1C84DD6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0~65535</w:t>
            </w:r>
          </w:p>
        </w:tc>
        <w:tc>
          <w:tcPr>
            <w:tcW w:w="510" w:type="dxa"/>
            <w:vAlign w:val="center"/>
          </w:tcPr>
          <w:p w14:paraId="1593115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2C4AA6DE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0x0010</w:t>
            </w:r>
          </w:p>
        </w:tc>
        <w:tc>
          <w:tcPr>
            <w:tcW w:w="7767" w:type="dxa"/>
            <w:vAlign w:val="center"/>
          </w:tcPr>
          <w:p w14:paraId="7C9739E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确认总包数</w:t>
            </w:r>
          </w:p>
        </w:tc>
      </w:tr>
    </w:tbl>
    <w:p w14:paraId="17AB8041">
      <w:pPr>
        <w:spacing w:before="0" w:after="60"/>
      </w:pPr>
    </w:p>
    <w:p w14:paraId="5F22935C">
      <w:pPr>
        <w:pStyle w:val="5"/>
        <w:spacing w:before="0" w:after="60"/>
        <w:jc w:val="left"/>
      </w:pPr>
      <w:r>
        <w:rPr>
          <w:rFonts w:ascii="Times New Roman" w:hAnsi="Times New Roman" w:eastAsia="宋体"/>
          <w:b/>
          <w:sz w:val="19"/>
        </w:rPr>
        <w:t>请求开始/再次发送  响应 0xC4</w:t>
      </w:r>
    </w:p>
    <w:p w14:paraId="5788A278">
      <w:pPr>
        <w:spacing w:before="0" w:after="60" w:line="360" w:lineRule="auto"/>
        <w:ind w:firstLine="0"/>
      </w:pPr>
      <w:r>
        <w:rPr>
          <w:rFonts w:ascii="Times New Roman" w:hAnsi="Times New Roman" w:eastAsia="宋体"/>
          <w:b/>
          <w:sz w:val="19"/>
        </w:rPr>
        <w:t>响应：0xC4（下位机→上位机）  |  备注：PAYLOAD：无</w:t>
      </w:r>
    </w:p>
    <w:p w14:paraId="0DE97E2C">
      <w:pPr>
        <w:spacing w:before="0" w:after="60" w:line="360" w:lineRule="auto"/>
        <w:ind w:firstLine="0"/>
      </w:pPr>
      <w:r>
        <w:rPr>
          <w:rFonts w:ascii="Times New Roman" w:hAnsi="Times New Roman" w:eastAsia="宋体"/>
          <w:b w:val="0"/>
          <w:sz w:val="19"/>
        </w:rPr>
        <w:t>功能描述：下位机请求上位机开始发送或重发当前数据包（NAK）。</w:t>
      </w:r>
    </w:p>
    <w:p w14:paraId="23B5AD98">
      <w:pPr>
        <w:spacing w:before="0" w:after="60" w:line="360" w:lineRule="auto"/>
        <w:ind w:firstLine="0"/>
      </w:pPr>
      <w:r>
        <w:rPr>
          <w:rFonts w:ascii="Times New Roman" w:hAnsi="Times New Roman" w:eastAsia="宋体"/>
          <w:b w:val="0"/>
          <w:sz w:val="19"/>
        </w:rPr>
        <w:t>使用场景：首次启动传输或某包校验失败。</w:t>
      </w:r>
    </w:p>
    <w:p w14:paraId="5C1701FD">
      <w:pPr>
        <w:spacing w:before="0" w:after="60" w:line="360" w:lineRule="auto"/>
        <w:ind w:firstLine="0"/>
      </w:pPr>
      <w:r>
        <w:rPr>
          <w:rFonts w:ascii="Times New Roman" w:hAnsi="Times New Roman" w:eastAsia="宋体"/>
          <w:b/>
          <w:sz w:val="19"/>
        </w:rPr>
        <w:t>报文示例：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5"/>
        <w:gridCol w:w="1165"/>
        <w:gridCol w:w="962"/>
        <w:gridCol w:w="953"/>
        <w:gridCol w:w="5171"/>
        <w:gridCol w:w="6543"/>
      </w:tblGrid>
      <w:tr w14:paraId="4FBAF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2D178AE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方向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0EE04EE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CMD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18C2951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ADDR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526AD39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SN</w:t>
            </w:r>
          </w:p>
        </w:tc>
        <w:tc>
          <w:tcPr>
            <w:tcW w:w="3118" w:type="dxa"/>
            <w:shd w:val="clear" w:color="auto" w:fill="E2EFDA"/>
            <w:vAlign w:val="center"/>
          </w:tcPr>
          <w:p w14:paraId="1FD60D1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PAYLOAD（HEX）</w:t>
            </w:r>
          </w:p>
        </w:tc>
        <w:tc>
          <w:tcPr>
            <w:tcW w:w="6520" w:type="dxa"/>
            <w:shd w:val="clear" w:color="auto" w:fill="E2EFDA"/>
            <w:vAlign w:val="center"/>
          </w:tcPr>
          <w:p w14:paraId="393139A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完整帧（HEX）</w:t>
            </w:r>
          </w:p>
        </w:tc>
      </w:tr>
      <w:tr w14:paraId="62C21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43412BF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响应</w:t>
            </w:r>
          </w:p>
        </w:tc>
        <w:tc>
          <w:tcPr>
            <w:tcW w:w="1134" w:type="dxa"/>
            <w:vAlign w:val="center"/>
          </w:tcPr>
          <w:p w14:paraId="66A3087B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0xC4</w:t>
            </w:r>
          </w:p>
        </w:tc>
        <w:tc>
          <w:tcPr>
            <w:tcW w:w="1134" w:type="dxa"/>
            <w:vAlign w:val="center"/>
          </w:tcPr>
          <w:p w14:paraId="3D12B183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0xEF</w:t>
            </w:r>
          </w:p>
        </w:tc>
        <w:tc>
          <w:tcPr>
            <w:tcW w:w="1134" w:type="dxa"/>
            <w:vAlign w:val="center"/>
          </w:tcPr>
          <w:p w14:paraId="61A2B3B1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0x1E</w:t>
            </w:r>
          </w:p>
        </w:tc>
        <w:tc>
          <w:tcPr>
            <w:tcW w:w="3118" w:type="dxa"/>
            <w:vAlign w:val="center"/>
          </w:tcPr>
          <w:p w14:paraId="5D25C2A8">
            <w:pPr>
              <w:spacing w:before="0" w:after="0" w:line="240" w:lineRule="auto"/>
              <w:jc w:val="center"/>
            </w:pPr>
          </w:p>
        </w:tc>
        <w:tc>
          <w:tcPr>
            <w:tcW w:w="6520" w:type="dxa"/>
            <w:vAlign w:val="center"/>
          </w:tcPr>
          <w:p w14:paraId="0B088D25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AA EF 03 C4 1E 1F</w:t>
            </w:r>
          </w:p>
        </w:tc>
      </w:tr>
    </w:tbl>
    <w:p w14:paraId="16E2563D">
      <w:pPr>
        <w:spacing w:before="0" w:after="60"/>
      </w:pPr>
    </w:p>
    <w:p w14:paraId="4A967010">
      <w:pPr>
        <w:pStyle w:val="5"/>
        <w:spacing w:before="0" w:after="60"/>
        <w:jc w:val="left"/>
      </w:pPr>
      <w:r>
        <w:rPr>
          <w:rFonts w:ascii="Times New Roman" w:hAnsi="Times New Roman" w:eastAsia="宋体"/>
          <w:b/>
          <w:sz w:val="19"/>
        </w:rPr>
        <w:t>开始/继续发送  请求 0xC5</w:t>
      </w:r>
    </w:p>
    <w:p w14:paraId="01A78AAB">
      <w:pPr>
        <w:spacing w:before="0" w:after="60" w:line="360" w:lineRule="auto"/>
        <w:ind w:firstLine="0"/>
      </w:pPr>
      <w:r>
        <w:rPr>
          <w:rFonts w:ascii="Times New Roman" w:hAnsi="Times New Roman" w:eastAsia="宋体"/>
          <w:b/>
          <w:sz w:val="19"/>
        </w:rPr>
        <w:t>请求：0xC5（上位机→下位机）</w:t>
      </w:r>
    </w:p>
    <w:p w14:paraId="4E9AF24C">
      <w:pPr>
        <w:spacing w:before="0" w:after="60" w:line="360" w:lineRule="auto"/>
        <w:ind w:firstLine="0"/>
      </w:pPr>
      <w:r>
        <w:rPr>
          <w:rFonts w:ascii="Times New Roman" w:hAnsi="Times New Roman" w:eastAsia="宋体"/>
          <w:b w:val="0"/>
          <w:sz w:val="19"/>
        </w:rPr>
        <w:t>功能描述：上位机向下位机发送一帧升级数据（含首次发送与重发）。</w:t>
      </w:r>
    </w:p>
    <w:p w14:paraId="3E249F4B">
      <w:pPr>
        <w:spacing w:before="0" w:after="60" w:line="360" w:lineRule="auto"/>
        <w:ind w:firstLine="0"/>
      </w:pPr>
      <w:r>
        <w:rPr>
          <w:rFonts w:ascii="Times New Roman" w:hAnsi="Times New Roman" w:eastAsia="宋体"/>
          <w:b w:val="0"/>
          <w:sz w:val="19"/>
        </w:rPr>
        <w:t>使用场景：正常OTA数据推送。</w:t>
      </w:r>
    </w:p>
    <w:p w14:paraId="6ABC6732">
      <w:pPr>
        <w:spacing w:before="0" w:after="60" w:line="360" w:lineRule="auto"/>
        <w:ind w:firstLine="0"/>
      </w:pPr>
      <w:r>
        <w:rPr>
          <w:rFonts w:ascii="Times New Roman" w:hAnsi="Times New Roman" w:eastAsia="宋体"/>
          <w:b/>
          <w:sz w:val="19"/>
        </w:rPr>
        <w:t>报文示例：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5"/>
        <w:gridCol w:w="1165"/>
        <w:gridCol w:w="962"/>
        <w:gridCol w:w="953"/>
        <w:gridCol w:w="5171"/>
        <w:gridCol w:w="6543"/>
      </w:tblGrid>
      <w:tr w14:paraId="19914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11094EF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方向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1AC924F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CMD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53280AE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ADDR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7C0C1B2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SN</w:t>
            </w:r>
          </w:p>
        </w:tc>
        <w:tc>
          <w:tcPr>
            <w:tcW w:w="3118" w:type="dxa"/>
            <w:shd w:val="clear" w:color="auto" w:fill="E2EFDA"/>
            <w:vAlign w:val="center"/>
          </w:tcPr>
          <w:p w14:paraId="689D3DC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PAYLOAD（HEX）</w:t>
            </w:r>
          </w:p>
        </w:tc>
        <w:tc>
          <w:tcPr>
            <w:tcW w:w="6520" w:type="dxa"/>
            <w:shd w:val="clear" w:color="auto" w:fill="E2EFDA"/>
            <w:vAlign w:val="center"/>
          </w:tcPr>
          <w:p w14:paraId="741E5F2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完整帧（HEX）</w:t>
            </w:r>
          </w:p>
        </w:tc>
      </w:tr>
      <w:tr w14:paraId="4F2AB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06D3679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请求</w:t>
            </w:r>
          </w:p>
        </w:tc>
        <w:tc>
          <w:tcPr>
            <w:tcW w:w="1134" w:type="dxa"/>
            <w:vAlign w:val="center"/>
          </w:tcPr>
          <w:p w14:paraId="2D933D51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0xC5</w:t>
            </w:r>
          </w:p>
        </w:tc>
        <w:tc>
          <w:tcPr>
            <w:tcW w:w="1134" w:type="dxa"/>
            <w:vAlign w:val="center"/>
          </w:tcPr>
          <w:p w14:paraId="7C0E35FC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0x20</w:t>
            </w:r>
          </w:p>
        </w:tc>
        <w:tc>
          <w:tcPr>
            <w:tcW w:w="1134" w:type="dxa"/>
            <w:vAlign w:val="center"/>
          </w:tcPr>
          <w:p w14:paraId="77B6E762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0x1F</w:t>
            </w:r>
          </w:p>
        </w:tc>
        <w:tc>
          <w:tcPr>
            <w:tcW w:w="3118" w:type="dxa"/>
            <w:vAlign w:val="center"/>
          </w:tcPr>
          <w:p w14:paraId="0AABF322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00 01 02 03 04 05 06 07</w:t>
            </w:r>
          </w:p>
        </w:tc>
        <w:tc>
          <w:tcPr>
            <w:tcW w:w="6520" w:type="dxa"/>
            <w:vAlign w:val="center"/>
          </w:tcPr>
          <w:p w14:paraId="33A1851B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AA 20 0B C5 1F 00 01 02 03 04 05 06 07 01</w:t>
            </w:r>
          </w:p>
        </w:tc>
      </w:tr>
    </w:tbl>
    <w:p w14:paraId="469D426D">
      <w:pPr>
        <w:spacing w:before="40" w:after="40"/>
      </w:pPr>
      <w:r>
        <w:rPr>
          <w:rFonts w:ascii="Times New Roman" w:hAnsi="Times New Roman" w:eastAsia="宋体"/>
          <w:b/>
          <w:sz w:val="19"/>
        </w:rPr>
        <w:t>请求 PAYLOAD 字段明细：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3"/>
        <w:gridCol w:w="1147"/>
        <w:gridCol w:w="953"/>
        <w:gridCol w:w="944"/>
        <w:gridCol w:w="1121"/>
        <w:gridCol w:w="564"/>
        <w:gridCol w:w="3503"/>
        <w:gridCol w:w="6535"/>
      </w:tblGrid>
      <w:tr w14:paraId="4B276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E2EFDA"/>
            <w:vAlign w:val="center"/>
          </w:tcPr>
          <w:p w14:paraId="1031365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偏移</w:t>
            </w:r>
          </w:p>
        </w:tc>
        <w:tc>
          <w:tcPr>
            <w:tcW w:w="1020" w:type="dxa"/>
            <w:shd w:val="clear" w:color="auto" w:fill="E2EFDA"/>
            <w:vAlign w:val="center"/>
          </w:tcPr>
          <w:p w14:paraId="493C199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字段名称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096B038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长度</w:t>
            </w:r>
          </w:p>
        </w:tc>
        <w:tc>
          <w:tcPr>
            <w:tcW w:w="680" w:type="dxa"/>
            <w:shd w:val="clear" w:color="auto" w:fill="E2EFDA"/>
            <w:vAlign w:val="center"/>
          </w:tcPr>
          <w:p w14:paraId="7FAEA0F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类型</w:t>
            </w:r>
          </w:p>
        </w:tc>
        <w:tc>
          <w:tcPr>
            <w:tcW w:w="963" w:type="dxa"/>
            <w:shd w:val="clear" w:color="auto" w:fill="E2EFDA"/>
            <w:vAlign w:val="center"/>
          </w:tcPr>
          <w:p w14:paraId="0AD961F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取值范围</w:t>
            </w:r>
          </w:p>
        </w:tc>
        <w:tc>
          <w:tcPr>
            <w:tcW w:w="510" w:type="dxa"/>
            <w:shd w:val="clear" w:color="auto" w:fill="E2EFDA"/>
            <w:vAlign w:val="center"/>
          </w:tcPr>
          <w:p w14:paraId="7F9C0E0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必填</w:t>
            </w:r>
          </w:p>
        </w:tc>
        <w:tc>
          <w:tcPr>
            <w:tcW w:w="2551" w:type="dxa"/>
            <w:shd w:val="clear" w:color="auto" w:fill="E2EFDA"/>
            <w:vAlign w:val="center"/>
          </w:tcPr>
          <w:p w14:paraId="66EEC06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示例值</w:t>
            </w:r>
          </w:p>
        </w:tc>
        <w:tc>
          <w:tcPr>
            <w:tcW w:w="7767" w:type="dxa"/>
            <w:shd w:val="clear" w:color="auto" w:fill="E2EFDA"/>
            <w:vAlign w:val="center"/>
          </w:tcPr>
          <w:p w14:paraId="575D1E6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4"/>
                <w:szCs w:val="14"/>
              </w:rPr>
              <w:t>说明</w:t>
            </w:r>
          </w:p>
        </w:tc>
      </w:tr>
      <w:tr w14:paraId="53BAF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7918A0D8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1020" w:type="dxa"/>
            <w:vAlign w:val="center"/>
          </w:tcPr>
          <w:p w14:paraId="2E15B45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文件包</w:t>
            </w:r>
          </w:p>
        </w:tc>
        <w:tc>
          <w:tcPr>
            <w:tcW w:w="510" w:type="dxa"/>
            <w:vAlign w:val="center"/>
          </w:tcPr>
          <w:p w14:paraId="061F0430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250</w:t>
            </w:r>
          </w:p>
        </w:tc>
        <w:tc>
          <w:tcPr>
            <w:tcW w:w="680" w:type="dxa"/>
            <w:vAlign w:val="center"/>
          </w:tcPr>
          <w:p w14:paraId="241E3E9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bytes</w:t>
            </w:r>
          </w:p>
        </w:tc>
        <w:tc>
          <w:tcPr>
            <w:tcW w:w="963" w:type="dxa"/>
            <w:vAlign w:val="center"/>
          </w:tcPr>
          <w:p w14:paraId="4E5604B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-</w:t>
            </w:r>
          </w:p>
        </w:tc>
        <w:tc>
          <w:tcPr>
            <w:tcW w:w="510" w:type="dxa"/>
            <w:vAlign w:val="center"/>
          </w:tcPr>
          <w:p w14:paraId="50A5293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必填</w:t>
            </w:r>
          </w:p>
        </w:tc>
        <w:tc>
          <w:tcPr>
            <w:tcW w:w="2551" w:type="dxa"/>
            <w:vAlign w:val="center"/>
          </w:tcPr>
          <w:p w14:paraId="31F71FD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-</w:t>
            </w:r>
          </w:p>
        </w:tc>
        <w:tc>
          <w:tcPr>
            <w:tcW w:w="7767" w:type="dxa"/>
            <w:vAlign w:val="center"/>
          </w:tcPr>
          <w:p w14:paraId="350080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升级数据内容，实际长度由LEN字段决定</w:t>
            </w:r>
          </w:p>
        </w:tc>
      </w:tr>
    </w:tbl>
    <w:p w14:paraId="24F96E89">
      <w:pPr>
        <w:spacing w:before="0" w:after="60"/>
      </w:pPr>
    </w:p>
    <w:p w14:paraId="55B9DF92">
      <w:pPr>
        <w:pStyle w:val="5"/>
        <w:spacing w:before="0" w:after="60"/>
        <w:jc w:val="left"/>
      </w:pPr>
      <w:r>
        <w:rPr>
          <w:rFonts w:ascii="Times New Roman" w:hAnsi="Times New Roman" w:eastAsia="宋体"/>
          <w:b/>
          <w:sz w:val="19"/>
        </w:rPr>
        <w:t>请求继续发送  响应 0xC6</w:t>
      </w:r>
    </w:p>
    <w:p w14:paraId="35E6889E">
      <w:pPr>
        <w:spacing w:before="0" w:after="60" w:line="360" w:lineRule="auto"/>
        <w:ind w:firstLine="0"/>
      </w:pPr>
      <w:r>
        <w:rPr>
          <w:rFonts w:ascii="Times New Roman" w:hAnsi="Times New Roman" w:eastAsia="宋体"/>
          <w:b/>
          <w:sz w:val="19"/>
        </w:rPr>
        <w:t>响应：0xC6（下位机→上位机）  |  备注：PAYLOAD：无</w:t>
      </w:r>
    </w:p>
    <w:p w14:paraId="13622C0B">
      <w:pPr>
        <w:spacing w:before="0" w:after="60" w:line="360" w:lineRule="auto"/>
        <w:ind w:firstLine="0"/>
      </w:pPr>
      <w:r>
        <w:rPr>
          <w:rFonts w:ascii="Times New Roman" w:hAnsi="Times New Roman" w:eastAsia="宋体"/>
          <w:b w:val="0"/>
          <w:sz w:val="19"/>
        </w:rPr>
        <w:t>功能描述：下位机正确接收当前包后请求下一包。</w:t>
      </w:r>
    </w:p>
    <w:p w14:paraId="445C3132">
      <w:pPr>
        <w:spacing w:before="0" w:after="60" w:line="360" w:lineRule="auto"/>
        <w:ind w:firstLine="0"/>
      </w:pPr>
      <w:r>
        <w:rPr>
          <w:rFonts w:ascii="Times New Roman" w:hAnsi="Times New Roman" w:eastAsia="宋体"/>
          <w:b w:val="0"/>
          <w:sz w:val="19"/>
        </w:rPr>
        <w:t>使用场景：流控ACK。</w:t>
      </w:r>
    </w:p>
    <w:p w14:paraId="1B606A8C">
      <w:pPr>
        <w:spacing w:before="0" w:after="60" w:line="360" w:lineRule="auto"/>
        <w:ind w:firstLine="0"/>
      </w:pPr>
      <w:r>
        <w:rPr>
          <w:rFonts w:ascii="Times New Roman" w:hAnsi="Times New Roman" w:eastAsia="宋体"/>
          <w:b/>
          <w:sz w:val="19"/>
        </w:rPr>
        <w:t>报文示例：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5"/>
        <w:gridCol w:w="1165"/>
        <w:gridCol w:w="962"/>
        <w:gridCol w:w="953"/>
        <w:gridCol w:w="5171"/>
        <w:gridCol w:w="6543"/>
      </w:tblGrid>
      <w:tr w14:paraId="751B2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083FC8C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方向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2D71A98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CMD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48B2821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ADDR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43FAC0F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SN</w:t>
            </w:r>
          </w:p>
        </w:tc>
        <w:tc>
          <w:tcPr>
            <w:tcW w:w="3118" w:type="dxa"/>
            <w:shd w:val="clear" w:color="auto" w:fill="E2EFDA"/>
            <w:vAlign w:val="center"/>
          </w:tcPr>
          <w:p w14:paraId="441A217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PAYLOAD（HEX）</w:t>
            </w:r>
          </w:p>
        </w:tc>
        <w:tc>
          <w:tcPr>
            <w:tcW w:w="6520" w:type="dxa"/>
            <w:shd w:val="clear" w:color="auto" w:fill="E2EFDA"/>
            <w:vAlign w:val="center"/>
          </w:tcPr>
          <w:p w14:paraId="0CC801F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完整帧（HEX）</w:t>
            </w:r>
          </w:p>
        </w:tc>
      </w:tr>
      <w:tr w14:paraId="13E91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5BC7C49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响应</w:t>
            </w:r>
          </w:p>
        </w:tc>
        <w:tc>
          <w:tcPr>
            <w:tcW w:w="1134" w:type="dxa"/>
            <w:vAlign w:val="center"/>
          </w:tcPr>
          <w:p w14:paraId="3CC9A9A8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0xC6</w:t>
            </w:r>
          </w:p>
        </w:tc>
        <w:tc>
          <w:tcPr>
            <w:tcW w:w="1134" w:type="dxa"/>
            <w:vAlign w:val="center"/>
          </w:tcPr>
          <w:p w14:paraId="1D91372A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0xEF</w:t>
            </w:r>
          </w:p>
        </w:tc>
        <w:tc>
          <w:tcPr>
            <w:tcW w:w="1134" w:type="dxa"/>
            <w:vAlign w:val="center"/>
          </w:tcPr>
          <w:p w14:paraId="42A4EED0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0x20</w:t>
            </w:r>
          </w:p>
        </w:tc>
        <w:tc>
          <w:tcPr>
            <w:tcW w:w="3118" w:type="dxa"/>
            <w:vAlign w:val="center"/>
          </w:tcPr>
          <w:p w14:paraId="7DD4B7C4">
            <w:pPr>
              <w:spacing w:before="0" w:after="0" w:line="240" w:lineRule="auto"/>
              <w:jc w:val="center"/>
            </w:pPr>
          </w:p>
        </w:tc>
        <w:tc>
          <w:tcPr>
            <w:tcW w:w="6520" w:type="dxa"/>
            <w:vAlign w:val="center"/>
          </w:tcPr>
          <w:p w14:paraId="48832B87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AA EF 03 C6 20 1B</w:t>
            </w:r>
          </w:p>
        </w:tc>
      </w:tr>
    </w:tbl>
    <w:p w14:paraId="6CE21435">
      <w:pPr>
        <w:spacing w:before="0" w:after="60"/>
      </w:pPr>
    </w:p>
    <w:p w14:paraId="6F5B452A">
      <w:pPr>
        <w:pStyle w:val="5"/>
        <w:spacing w:before="0" w:after="60"/>
        <w:jc w:val="left"/>
      </w:pPr>
      <w:r>
        <w:rPr>
          <w:rFonts w:ascii="Times New Roman" w:hAnsi="Times New Roman" w:eastAsia="宋体"/>
          <w:b/>
          <w:sz w:val="19"/>
        </w:rPr>
        <w:t>发送完成  请求 0xC7</w:t>
      </w:r>
    </w:p>
    <w:p w14:paraId="44FDDCE1">
      <w:pPr>
        <w:spacing w:before="0" w:after="60" w:line="360" w:lineRule="auto"/>
        <w:ind w:firstLine="0"/>
      </w:pPr>
      <w:r>
        <w:rPr>
          <w:rFonts w:ascii="Times New Roman" w:hAnsi="Times New Roman" w:eastAsia="宋体"/>
          <w:b/>
          <w:sz w:val="19"/>
        </w:rPr>
        <w:t>请求：0xC7（上位机→下位机）  |  备注：PAYLOAD：无</w:t>
      </w:r>
    </w:p>
    <w:p w14:paraId="1F2253DB">
      <w:pPr>
        <w:spacing w:before="0" w:after="60" w:line="360" w:lineRule="auto"/>
        <w:ind w:firstLine="0"/>
      </w:pPr>
      <w:r>
        <w:rPr>
          <w:rFonts w:ascii="Times New Roman" w:hAnsi="Times New Roman" w:eastAsia="宋体"/>
          <w:b w:val="0"/>
          <w:sz w:val="19"/>
        </w:rPr>
        <w:t>功能描述：上位机通知下位机全部数据包已发送完毕。</w:t>
      </w:r>
    </w:p>
    <w:p w14:paraId="7B4D5A88">
      <w:pPr>
        <w:spacing w:before="0" w:after="60" w:line="360" w:lineRule="auto"/>
        <w:ind w:firstLine="0"/>
      </w:pPr>
      <w:r>
        <w:rPr>
          <w:rFonts w:ascii="Times New Roman" w:hAnsi="Times New Roman" w:eastAsia="宋体"/>
          <w:b w:val="0"/>
          <w:sz w:val="19"/>
        </w:rPr>
        <w:t>使用场景：OTA数据发送结束。</w:t>
      </w:r>
    </w:p>
    <w:p w14:paraId="3B4D37D2">
      <w:pPr>
        <w:spacing w:before="0" w:after="60" w:line="360" w:lineRule="auto"/>
        <w:ind w:firstLine="0"/>
      </w:pPr>
      <w:r>
        <w:rPr>
          <w:rFonts w:ascii="Times New Roman" w:hAnsi="Times New Roman" w:eastAsia="宋体"/>
          <w:b/>
          <w:sz w:val="19"/>
        </w:rPr>
        <w:t>报文示例：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5"/>
        <w:gridCol w:w="1165"/>
        <w:gridCol w:w="962"/>
        <w:gridCol w:w="953"/>
        <w:gridCol w:w="5171"/>
        <w:gridCol w:w="6543"/>
      </w:tblGrid>
      <w:tr w14:paraId="320C1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741FC2D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方向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65A8434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CMD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581F8D3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ADDR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3572794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SN</w:t>
            </w:r>
          </w:p>
        </w:tc>
        <w:tc>
          <w:tcPr>
            <w:tcW w:w="3118" w:type="dxa"/>
            <w:shd w:val="clear" w:color="auto" w:fill="E2EFDA"/>
            <w:vAlign w:val="center"/>
          </w:tcPr>
          <w:p w14:paraId="1D2AF9B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PAYLOAD（HEX）</w:t>
            </w:r>
          </w:p>
        </w:tc>
        <w:tc>
          <w:tcPr>
            <w:tcW w:w="6520" w:type="dxa"/>
            <w:shd w:val="clear" w:color="auto" w:fill="E2EFDA"/>
            <w:vAlign w:val="center"/>
          </w:tcPr>
          <w:p w14:paraId="20EF88E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完整帧（HEX）</w:t>
            </w:r>
          </w:p>
        </w:tc>
      </w:tr>
      <w:tr w14:paraId="6B221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2A05A8D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请求</w:t>
            </w:r>
          </w:p>
        </w:tc>
        <w:tc>
          <w:tcPr>
            <w:tcW w:w="1134" w:type="dxa"/>
            <w:vAlign w:val="center"/>
          </w:tcPr>
          <w:p w14:paraId="5858516D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0xC7</w:t>
            </w:r>
          </w:p>
        </w:tc>
        <w:tc>
          <w:tcPr>
            <w:tcW w:w="1134" w:type="dxa"/>
            <w:vAlign w:val="center"/>
          </w:tcPr>
          <w:p w14:paraId="6307C2C2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0x20</w:t>
            </w:r>
          </w:p>
        </w:tc>
        <w:tc>
          <w:tcPr>
            <w:tcW w:w="1134" w:type="dxa"/>
            <w:vAlign w:val="center"/>
          </w:tcPr>
          <w:p w14:paraId="46F42C0C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0x21</w:t>
            </w:r>
          </w:p>
        </w:tc>
        <w:tc>
          <w:tcPr>
            <w:tcW w:w="3118" w:type="dxa"/>
            <w:vAlign w:val="center"/>
          </w:tcPr>
          <w:p w14:paraId="2BE4AC58">
            <w:pPr>
              <w:spacing w:before="0" w:after="0" w:line="240" w:lineRule="auto"/>
              <w:jc w:val="center"/>
            </w:pPr>
          </w:p>
        </w:tc>
        <w:tc>
          <w:tcPr>
            <w:tcW w:w="6520" w:type="dxa"/>
            <w:vAlign w:val="center"/>
          </w:tcPr>
          <w:p w14:paraId="2462B4E3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AA 20 03 C7 21 19</w:t>
            </w:r>
          </w:p>
        </w:tc>
      </w:tr>
    </w:tbl>
    <w:p w14:paraId="485131F3">
      <w:pPr>
        <w:spacing w:before="0" w:after="60"/>
      </w:pPr>
    </w:p>
    <w:p w14:paraId="036A6445">
      <w:pPr>
        <w:pStyle w:val="5"/>
        <w:spacing w:before="0" w:after="60"/>
        <w:jc w:val="left"/>
      </w:pPr>
      <w:r>
        <w:rPr>
          <w:rFonts w:ascii="Times New Roman" w:hAnsi="Times New Roman" w:eastAsia="宋体"/>
          <w:b/>
          <w:sz w:val="19"/>
        </w:rPr>
        <w:t>取消发送  请求 0xC8</w:t>
      </w:r>
    </w:p>
    <w:p w14:paraId="686CA359">
      <w:pPr>
        <w:spacing w:before="0" w:after="60" w:line="360" w:lineRule="auto"/>
        <w:ind w:firstLine="0"/>
      </w:pPr>
      <w:r>
        <w:rPr>
          <w:rFonts w:ascii="Times New Roman" w:hAnsi="Times New Roman" w:eastAsia="宋体"/>
          <w:b/>
          <w:sz w:val="19"/>
        </w:rPr>
        <w:t>请求：0xC8（上位机↔下位机）  |  备注：PAYLOAD：无</w:t>
      </w:r>
    </w:p>
    <w:p w14:paraId="5FC81233">
      <w:pPr>
        <w:spacing w:before="0" w:after="60" w:line="360" w:lineRule="auto"/>
        <w:ind w:firstLine="0"/>
      </w:pPr>
      <w:r>
        <w:rPr>
          <w:rFonts w:ascii="Times New Roman" w:hAnsi="Times New Roman" w:eastAsia="宋体"/>
          <w:b w:val="0"/>
          <w:sz w:val="19"/>
        </w:rPr>
        <w:t>功能描述：任意一方取消本次升级传输。</w:t>
      </w:r>
    </w:p>
    <w:p w14:paraId="483F4452">
      <w:pPr>
        <w:spacing w:before="0" w:after="60" w:line="360" w:lineRule="auto"/>
        <w:ind w:firstLine="0"/>
      </w:pPr>
      <w:r>
        <w:rPr>
          <w:rFonts w:ascii="Times New Roman" w:hAnsi="Times New Roman" w:eastAsia="宋体"/>
          <w:b w:val="0"/>
          <w:sz w:val="19"/>
        </w:rPr>
        <w:t>使用场景：用户取消、校验失败过多、异常退出。</w:t>
      </w:r>
    </w:p>
    <w:p w14:paraId="1AF0B7FC">
      <w:pPr>
        <w:spacing w:before="0" w:after="60" w:line="360" w:lineRule="auto"/>
        <w:ind w:firstLine="0"/>
      </w:pPr>
      <w:r>
        <w:rPr>
          <w:rFonts w:ascii="Times New Roman" w:hAnsi="Times New Roman" w:eastAsia="宋体"/>
          <w:b/>
          <w:sz w:val="19"/>
        </w:rPr>
        <w:t>报文示例：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5"/>
        <w:gridCol w:w="1165"/>
        <w:gridCol w:w="962"/>
        <w:gridCol w:w="953"/>
        <w:gridCol w:w="5171"/>
        <w:gridCol w:w="6543"/>
      </w:tblGrid>
      <w:tr w14:paraId="78A9A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08F569D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方向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285BC97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CMD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21A0B1F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ADDR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6657975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SN</w:t>
            </w:r>
          </w:p>
        </w:tc>
        <w:tc>
          <w:tcPr>
            <w:tcW w:w="3118" w:type="dxa"/>
            <w:shd w:val="clear" w:color="auto" w:fill="E2EFDA"/>
            <w:vAlign w:val="center"/>
          </w:tcPr>
          <w:p w14:paraId="7AB71D9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PAYLOAD（HEX）</w:t>
            </w:r>
          </w:p>
        </w:tc>
        <w:tc>
          <w:tcPr>
            <w:tcW w:w="6520" w:type="dxa"/>
            <w:shd w:val="clear" w:color="auto" w:fill="E2EFDA"/>
            <w:vAlign w:val="center"/>
          </w:tcPr>
          <w:p w14:paraId="636F5C3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>完整帧（HEX）</w:t>
            </w:r>
          </w:p>
        </w:tc>
      </w:tr>
      <w:tr w14:paraId="20DAE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0C75750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14"/>
                <w:szCs w:val="14"/>
              </w:rPr>
              <w:t>请求</w:t>
            </w:r>
          </w:p>
        </w:tc>
        <w:tc>
          <w:tcPr>
            <w:tcW w:w="1134" w:type="dxa"/>
            <w:vAlign w:val="center"/>
          </w:tcPr>
          <w:p w14:paraId="76A100E4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0xC8</w:t>
            </w:r>
          </w:p>
        </w:tc>
        <w:tc>
          <w:tcPr>
            <w:tcW w:w="1134" w:type="dxa"/>
            <w:vAlign w:val="center"/>
          </w:tcPr>
          <w:p w14:paraId="13CDB976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0x20</w:t>
            </w:r>
          </w:p>
        </w:tc>
        <w:tc>
          <w:tcPr>
            <w:tcW w:w="1134" w:type="dxa"/>
            <w:vAlign w:val="center"/>
          </w:tcPr>
          <w:p w14:paraId="202933EE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0x22</w:t>
            </w:r>
          </w:p>
        </w:tc>
        <w:tc>
          <w:tcPr>
            <w:tcW w:w="3118" w:type="dxa"/>
            <w:vAlign w:val="center"/>
          </w:tcPr>
          <w:p w14:paraId="2239DA46">
            <w:pPr>
              <w:spacing w:before="0" w:after="0" w:line="240" w:lineRule="auto"/>
              <w:jc w:val="center"/>
            </w:pPr>
          </w:p>
        </w:tc>
        <w:tc>
          <w:tcPr>
            <w:tcW w:w="6520" w:type="dxa"/>
            <w:vAlign w:val="center"/>
          </w:tcPr>
          <w:p w14:paraId="38811092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bCs w:val="0"/>
                <w:sz w:val="14"/>
                <w:szCs w:val="14"/>
              </w:rPr>
              <w:t>AA 20 03 C8 22 17</w:t>
            </w:r>
          </w:p>
        </w:tc>
      </w:tr>
    </w:tbl>
    <w:p w14:paraId="1F5CEC51">
      <w:pPr>
        <w:spacing w:before="0" w:after="60"/>
      </w:pPr>
    </w:p>
    <w:p w14:paraId="6E0F5B68">
      <w:pPr>
        <w:spacing w:before="0" w:after="60"/>
        <w:sectPr>
          <w:type w:val="nextColumn"/>
          <w:pgSz w:w="16838" w:h="11906" w:orient="landscape"/>
          <w:pgMar w:top="567" w:right="567" w:bottom="567" w:left="567" w:header="720" w:footer="720" w:gutter="0"/>
          <w:cols w:space="720" w:num="1"/>
          <w:docGrid w:linePitch="360" w:charSpace="0"/>
        </w:sectPr>
      </w:pPr>
    </w:p>
    <w:p w14:paraId="69B956DB">
      <w:pPr>
        <w:pStyle w:val="3"/>
        <w:spacing w:before="0" w:after="60"/>
        <w:jc w:val="left"/>
      </w:pPr>
      <w:r>
        <w:rPr>
          <w:rFonts w:ascii="Times New Roman" w:hAnsi="Times New Roman" w:eastAsia="黑体"/>
          <w:b/>
          <w:sz w:val="32"/>
        </w:rPr>
        <w:t>7 保留指令</w:t>
      </w:r>
    </w:p>
    <w:p w14:paraId="6F7F80A3">
      <w:pPr>
        <w:spacing w:before="0" w:after="60" w:line="360" w:lineRule="auto"/>
        <w:ind w:firstLine="0"/>
      </w:pPr>
      <w:r>
        <w:rPr>
          <w:rFonts w:ascii="Times New Roman" w:hAnsi="Times New Roman" w:eastAsia="宋体"/>
          <w:b w:val="0"/>
          <w:sz w:val="19"/>
        </w:rPr>
        <w:t>以下指令码当前未定义完整功能，保留供后续扩展。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07"/>
        <w:gridCol w:w="5307"/>
        <w:gridCol w:w="5307"/>
      </w:tblGrid>
      <w:tr w14:paraId="4F47E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417" w:type="dxa"/>
            <w:shd w:val="clear" w:color="auto" w:fill="D9E1F2"/>
            <w:vAlign w:val="center"/>
          </w:tcPr>
          <w:p w14:paraId="5CA101C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指令</w:t>
            </w:r>
          </w:p>
        </w:tc>
        <w:tc>
          <w:tcPr>
            <w:tcW w:w="2268" w:type="dxa"/>
            <w:shd w:val="clear" w:color="auto" w:fill="D9E1F2"/>
            <w:vAlign w:val="center"/>
          </w:tcPr>
          <w:p w14:paraId="17360CB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方向</w:t>
            </w:r>
          </w:p>
        </w:tc>
        <w:tc>
          <w:tcPr>
            <w:tcW w:w="5386" w:type="dxa"/>
            <w:shd w:val="clear" w:color="auto" w:fill="D9E1F2"/>
            <w:vAlign w:val="center"/>
          </w:tcPr>
          <w:p w14:paraId="589C657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说明</w:t>
            </w:r>
          </w:p>
        </w:tc>
      </w:tr>
      <w:tr w14:paraId="03ADB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417" w:type="dxa"/>
            <w:vAlign w:val="center"/>
          </w:tcPr>
          <w:p w14:paraId="6B6CDC2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0x42</w:t>
            </w:r>
          </w:p>
        </w:tc>
        <w:tc>
          <w:tcPr>
            <w:tcW w:w="2268" w:type="dxa"/>
            <w:vAlign w:val="center"/>
          </w:tcPr>
          <w:p w14:paraId="123E5CF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上位机→下位机</w:t>
            </w:r>
          </w:p>
        </w:tc>
        <w:tc>
          <w:tcPr>
            <w:tcW w:w="5386" w:type="dxa"/>
            <w:vAlign w:val="center"/>
          </w:tcPr>
          <w:p w14:paraId="41BA570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保留</w:t>
            </w:r>
          </w:p>
        </w:tc>
      </w:tr>
      <w:tr w14:paraId="0DB4E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417" w:type="dxa"/>
            <w:vAlign w:val="center"/>
          </w:tcPr>
          <w:p w14:paraId="029968C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0x43</w:t>
            </w:r>
          </w:p>
        </w:tc>
        <w:tc>
          <w:tcPr>
            <w:tcW w:w="2268" w:type="dxa"/>
            <w:vAlign w:val="center"/>
          </w:tcPr>
          <w:p w14:paraId="4762211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下位机→上位机</w:t>
            </w:r>
          </w:p>
        </w:tc>
        <w:tc>
          <w:tcPr>
            <w:tcW w:w="5386" w:type="dxa"/>
            <w:vAlign w:val="center"/>
          </w:tcPr>
          <w:p w14:paraId="7BEA8D3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保留</w:t>
            </w:r>
          </w:p>
        </w:tc>
      </w:tr>
      <w:tr w14:paraId="36038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417" w:type="dxa"/>
            <w:vAlign w:val="center"/>
          </w:tcPr>
          <w:p w14:paraId="01B9359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0x8A</w:t>
            </w:r>
          </w:p>
        </w:tc>
        <w:tc>
          <w:tcPr>
            <w:tcW w:w="2268" w:type="dxa"/>
            <w:vAlign w:val="center"/>
          </w:tcPr>
          <w:p w14:paraId="6E8826C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上位机→下位机</w:t>
            </w:r>
          </w:p>
        </w:tc>
        <w:tc>
          <w:tcPr>
            <w:tcW w:w="5386" w:type="dxa"/>
            <w:vAlign w:val="center"/>
          </w:tcPr>
          <w:p w14:paraId="7A18CDD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保留</w:t>
            </w:r>
          </w:p>
        </w:tc>
      </w:tr>
      <w:tr w14:paraId="16163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417" w:type="dxa"/>
            <w:vAlign w:val="center"/>
          </w:tcPr>
          <w:p w14:paraId="71F3B5E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0x8B</w:t>
            </w:r>
          </w:p>
        </w:tc>
        <w:tc>
          <w:tcPr>
            <w:tcW w:w="2268" w:type="dxa"/>
            <w:vAlign w:val="center"/>
          </w:tcPr>
          <w:p w14:paraId="16EFC8E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下位机→上位机</w:t>
            </w:r>
          </w:p>
        </w:tc>
        <w:tc>
          <w:tcPr>
            <w:tcW w:w="5386" w:type="dxa"/>
            <w:vAlign w:val="center"/>
          </w:tcPr>
          <w:p w14:paraId="23728F0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保留</w:t>
            </w:r>
          </w:p>
        </w:tc>
      </w:tr>
      <w:tr w14:paraId="6BDE6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417" w:type="dxa"/>
            <w:vAlign w:val="center"/>
          </w:tcPr>
          <w:p w14:paraId="5155BE6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0x8C</w:t>
            </w:r>
          </w:p>
        </w:tc>
        <w:tc>
          <w:tcPr>
            <w:tcW w:w="2268" w:type="dxa"/>
            <w:vAlign w:val="center"/>
          </w:tcPr>
          <w:p w14:paraId="7FA5B8E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上位机→下位机</w:t>
            </w:r>
          </w:p>
        </w:tc>
        <w:tc>
          <w:tcPr>
            <w:tcW w:w="5386" w:type="dxa"/>
            <w:vAlign w:val="center"/>
          </w:tcPr>
          <w:p w14:paraId="18EAC44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保留</w:t>
            </w:r>
          </w:p>
        </w:tc>
      </w:tr>
      <w:tr w14:paraId="1559F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417" w:type="dxa"/>
            <w:vAlign w:val="center"/>
          </w:tcPr>
          <w:p w14:paraId="4351EEB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0x8D</w:t>
            </w:r>
          </w:p>
        </w:tc>
        <w:tc>
          <w:tcPr>
            <w:tcW w:w="2268" w:type="dxa"/>
            <w:vAlign w:val="center"/>
          </w:tcPr>
          <w:p w14:paraId="49B6A66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下位机→上位机</w:t>
            </w:r>
          </w:p>
        </w:tc>
        <w:tc>
          <w:tcPr>
            <w:tcW w:w="5386" w:type="dxa"/>
            <w:vAlign w:val="center"/>
          </w:tcPr>
          <w:p w14:paraId="52BFEBD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保留</w:t>
            </w:r>
          </w:p>
        </w:tc>
      </w:tr>
    </w:tbl>
    <w:p w14:paraId="1BDACD11">
      <w:pPr>
        <w:pStyle w:val="3"/>
        <w:spacing w:before="0" w:after="60"/>
        <w:jc w:val="left"/>
      </w:pPr>
      <w:r>
        <w:rPr>
          <w:rFonts w:ascii="Times New Roman" w:hAnsi="Times New Roman" w:eastAsia="黑体"/>
          <w:b/>
          <w:sz w:val="32"/>
        </w:rPr>
        <w:t>8 跨板升级流程</w:t>
      </w:r>
    </w:p>
    <w:p w14:paraId="21AE695F">
      <w:pPr>
        <w:spacing w:before="0" w:after="60" w:line="360" w:lineRule="auto"/>
        <w:ind w:firstLine="0"/>
      </w:pPr>
      <w:r>
        <w:rPr>
          <w:rFonts w:ascii="Times New Roman" w:hAnsi="Times New Roman" w:eastAsia="宋体"/>
          <w:b w:val="0"/>
          <w:sz w:val="19"/>
        </w:rPr>
        <w:t>升级数据流：下位机 → 中位机 → 上位机。下位机通过 0xC4 请求发送，上位机通过 0xC2 设置协议，下位机确认后进入 0xC5 数据推送阶段；每包正确接收后下位机回 0xC6 请求继续，异常时回 0xC4 要求重发；全部数据发完由上位机发送 0xC7，任意时刻可发送 0xC8 取消。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3"/>
        <w:gridCol w:w="2653"/>
        <w:gridCol w:w="2653"/>
        <w:gridCol w:w="2653"/>
        <w:gridCol w:w="2653"/>
        <w:gridCol w:w="2653"/>
      </w:tblGrid>
      <w:tr w14:paraId="092C3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680" w:type="dxa"/>
            <w:shd w:val="clear" w:color="auto" w:fill="D9E1F2"/>
            <w:vAlign w:val="center"/>
          </w:tcPr>
          <w:p w14:paraId="46427CD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下位机</w:t>
            </w:r>
          </w:p>
        </w:tc>
        <w:tc>
          <w:tcPr>
            <w:tcW w:w="793" w:type="dxa"/>
            <w:shd w:val="clear" w:color="auto" w:fill="D9E1F2"/>
            <w:vAlign w:val="center"/>
          </w:tcPr>
          <w:p w14:paraId="2FDCE3A9">
            <w:pPr>
              <w:spacing w:before="0" w:after="0" w:line="240" w:lineRule="auto"/>
              <w:jc w:val="center"/>
            </w:pPr>
          </w:p>
        </w:tc>
        <w:tc>
          <w:tcPr>
            <w:tcW w:w="793" w:type="dxa"/>
            <w:shd w:val="clear" w:color="auto" w:fill="D9E1F2"/>
            <w:vAlign w:val="center"/>
          </w:tcPr>
          <w:p w14:paraId="17C8C88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中位机</w:t>
            </w:r>
          </w:p>
        </w:tc>
        <w:tc>
          <w:tcPr>
            <w:tcW w:w="793" w:type="dxa"/>
            <w:shd w:val="clear" w:color="auto" w:fill="D9E1F2"/>
            <w:vAlign w:val="center"/>
          </w:tcPr>
          <w:p w14:paraId="32DC2D25">
            <w:pPr>
              <w:spacing w:before="0" w:after="0" w:line="240" w:lineRule="auto"/>
              <w:jc w:val="center"/>
            </w:pPr>
          </w:p>
        </w:tc>
        <w:tc>
          <w:tcPr>
            <w:tcW w:w="2268" w:type="dxa"/>
            <w:shd w:val="clear" w:color="auto" w:fill="D9E1F2"/>
            <w:vAlign w:val="center"/>
          </w:tcPr>
          <w:p w14:paraId="07564C0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上位机</w:t>
            </w:r>
          </w:p>
        </w:tc>
        <w:tc>
          <w:tcPr>
            <w:tcW w:w="7371" w:type="dxa"/>
            <w:shd w:val="clear" w:color="auto" w:fill="D9E1F2"/>
            <w:vAlign w:val="center"/>
          </w:tcPr>
          <w:p w14:paraId="4AD81A7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说明</w:t>
            </w:r>
          </w:p>
        </w:tc>
      </w:tr>
      <w:tr w14:paraId="6B8F9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680" w:type="dxa"/>
            <w:vAlign w:val="center"/>
          </w:tcPr>
          <w:p w14:paraId="3157BB7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C4</w:t>
            </w:r>
          </w:p>
        </w:tc>
        <w:tc>
          <w:tcPr>
            <w:tcW w:w="793" w:type="dxa"/>
            <w:vAlign w:val="center"/>
          </w:tcPr>
          <w:p w14:paraId="122D73B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--&gt;</w:t>
            </w:r>
          </w:p>
        </w:tc>
        <w:tc>
          <w:tcPr>
            <w:tcW w:w="793" w:type="dxa"/>
            <w:vAlign w:val="center"/>
          </w:tcPr>
          <w:p w14:paraId="7EABE4F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C4</w:t>
            </w:r>
          </w:p>
        </w:tc>
        <w:tc>
          <w:tcPr>
            <w:tcW w:w="793" w:type="dxa"/>
            <w:vAlign w:val="center"/>
          </w:tcPr>
          <w:p w14:paraId="6BBC78B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--&gt;</w:t>
            </w:r>
          </w:p>
        </w:tc>
        <w:tc>
          <w:tcPr>
            <w:tcW w:w="2268" w:type="dxa"/>
            <w:vAlign w:val="center"/>
          </w:tcPr>
          <w:p w14:paraId="1FA2B381">
            <w:pPr>
              <w:spacing w:before="0" w:after="0" w:line="240" w:lineRule="auto"/>
              <w:jc w:val="left"/>
            </w:pPr>
          </w:p>
        </w:tc>
        <w:tc>
          <w:tcPr>
            <w:tcW w:w="7371" w:type="dxa"/>
            <w:vAlign w:val="center"/>
          </w:tcPr>
          <w:p w14:paraId="1E1B287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请求发送/NAK</w:t>
            </w:r>
          </w:p>
        </w:tc>
      </w:tr>
      <w:tr w14:paraId="35D7C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680" w:type="dxa"/>
            <w:vAlign w:val="center"/>
          </w:tcPr>
          <w:p w14:paraId="20C5E7E1">
            <w:pPr>
              <w:spacing w:before="0" w:after="0" w:line="240" w:lineRule="auto"/>
              <w:jc w:val="center"/>
            </w:pPr>
          </w:p>
        </w:tc>
        <w:tc>
          <w:tcPr>
            <w:tcW w:w="793" w:type="dxa"/>
            <w:vAlign w:val="center"/>
          </w:tcPr>
          <w:p w14:paraId="1C7DCF7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&lt;--</w:t>
            </w:r>
          </w:p>
        </w:tc>
        <w:tc>
          <w:tcPr>
            <w:tcW w:w="793" w:type="dxa"/>
            <w:vAlign w:val="center"/>
          </w:tcPr>
          <w:p w14:paraId="5172ACE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C2</w:t>
            </w:r>
          </w:p>
        </w:tc>
        <w:tc>
          <w:tcPr>
            <w:tcW w:w="793" w:type="dxa"/>
            <w:vAlign w:val="center"/>
          </w:tcPr>
          <w:p w14:paraId="6F78985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&lt;--</w:t>
            </w:r>
          </w:p>
        </w:tc>
        <w:tc>
          <w:tcPr>
            <w:tcW w:w="2268" w:type="dxa"/>
            <w:vAlign w:val="center"/>
          </w:tcPr>
          <w:p w14:paraId="7A97A88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C2</w:t>
            </w:r>
          </w:p>
        </w:tc>
        <w:tc>
          <w:tcPr>
            <w:tcW w:w="7371" w:type="dxa"/>
            <w:vAlign w:val="center"/>
          </w:tcPr>
          <w:p w14:paraId="2921245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设置传输协议</w:t>
            </w:r>
          </w:p>
        </w:tc>
      </w:tr>
      <w:tr w14:paraId="3DAC5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680" w:type="dxa"/>
            <w:vAlign w:val="center"/>
          </w:tcPr>
          <w:p w14:paraId="5AC001D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C3</w:t>
            </w:r>
          </w:p>
        </w:tc>
        <w:tc>
          <w:tcPr>
            <w:tcW w:w="793" w:type="dxa"/>
            <w:vAlign w:val="center"/>
          </w:tcPr>
          <w:p w14:paraId="1286C43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--&gt;</w:t>
            </w:r>
          </w:p>
        </w:tc>
        <w:tc>
          <w:tcPr>
            <w:tcW w:w="793" w:type="dxa"/>
            <w:vAlign w:val="center"/>
          </w:tcPr>
          <w:p w14:paraId="5E2EFFB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C3</w:t>
            </w:r>
          </w:p>
        </w:tc>
        <w:tc>
          <w:tcPr>
            <w:tcW w:w="793" w:type="dxa"/>
            <w:vAlign w:val="center"/>
          </w:tcPr>
          <w:p w14:paraId="185D19E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--&gt;</w:t>
            </w:r>
          </w:p>
        </w:tc>
        <w:tc>
          <w:tcPr>
            <w:tcW w:w="2268" w:type="dxa"/>
            <w:vAlign w:val="center"/>
          </w:tcPr>
          <w:p w14:paraId="2F6D8EEA">
            <w:pPr>
              <w:spacing w:before="0" w:after="0" w:line="240" w:lineRule="auto"/>
              <w:jc w:val="left"/>
            </w:pPr>
          </w:p>
        </w:tc>
        <w:tc>
          <w:tcPr>
            <w:tcW w:w="7371" w:type="dxa"/>
            <w:vAlign w:val="center"/>
          </w:tcPr>
          <w:p w14:paraId="585653F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回复设置结果</w:t>
            </w:r>
          </w:p>
        </w:tc>
      </w:tr>
      <w:tr w14:paraId="3F5AA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680" w:type="dxa"/>
            <w:vAlign w:val="center"/>
          </w:tcPr>
          <w:p w14:paraId="79E0845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C4</w:t>
            </w:r>
          </w:p>
        </w:tc>
        <w:tc>
          <w:tcPr>
            <w:tcW w:w="793" w:type="dxa"/>
            <w:vAlign w:val="center"/>
          </w:tcPr>
          <w:p w14:paraId="51D76CB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--&gt;</w:t>
            </w:r>
          </w:p>
        </w:tc>
        <w:tc>
          <w:tcPr>
            <w:tcW w:w="793" w:type="dxa"/>
            <w:vAlign w:val="center"/>
          </w:tcPr>
          <w:p w14:paraId="7D3BBFA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C4</w:t>
            </w:r>
          </w:p>
        </w:tc>
        <w:tc>
          <w:tcPr>
            <w:tcW w:w="793" w:type="dxa"/>
            <w:vAlign w:val="center"/>
          </w:tcPr>
          <w:p w14:paraId="78956C9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--&gt;</w:t>
            </w:r>
          </w:p>
        </w:tc>
        <w:tc>
          <w:tcPr>
            <w:tcW w:w="2268" w:type="dxa"/>
            <w:vAlign w:val="center"/>
          </w:tcPr>
          <w:p w14:paraId="22D6588A">
            <w:pPr>
              <w:spacing w:before="0" w:after="0" w:line="240" w:lineRule="auto"/>
              <w:jc w:val="left"/>
            </w:pPr>
          </w:p>
        </w:tc>
        <w:tc>
          <w:tcPr>
            <w:tcW w:w="7371" w:type="dxa"/>
            <w:vAlign w:val="center"/>
          </w:tcPr>
          <w:p w14:paraId="4627314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请求开始</w:t>
            </w:r>
          </w:p>
        </w:tc>
      </w:tr>
      <w:tr w14:paraId="0C151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680" w:type="dxa"/>
            <w:vAlign w:val="center"/>
          </w:tcPr>
          <w:p w14:paraId="158D9138">
            <w:pPr>
              <w:spacing w:before="0" w:after="0" w:line="240" w:lineRule="auto"/>
              <w:jc w:val="center"/>
            </w:pPr>
          </w:p>
        </w:tc>
        <w:tc>
          <w:tcPr>
            <w:tcW w:w="793" w:type="dxa"/>
            <w:vAlign w:val="center"/>
          </w:tcPr>
          <w:p w14:paraId="6D970CA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&lt;--</w:t>
            </w:r>
          </w:p>
        </w:tc>
        <w:tc>
          <w:tcPr>
            <w:tcW w:w="793" w:type="dxa"/>
            <w:vAlign w:val="center"/>
          </w:tcPr>
          <w:p w14:paraId="3371BC7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C5</w:t>
            </w:r>
          </w:p>
        </w:tc>
        <w:tc>
          <w:tcPr>
            <w:tcW w:w="793" w:type="dxa"/>
            <w:vAlign w:val="center"/>
          </w:tcPr>
          <w:p w14:paraId="4377B02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&lt;--</w:t>
            </w:r>
          </w:p>
        </w:tc>
        <w:tc>
          <w:tcPr>
            <w:tcW w:w="2268" w:type="dxa"/>
            <w:vAlign w:val="center"/>
          </w:tcPr>
          <w:p w14:paraId="758A06B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C5</w:t>
            </w:r>
          </w:p>
        </w:tc>
        <w:tc>
          <w:tcPr>
            <w:tcW w:w="7371" w:type="dxa"/>
            <w:vAlign w:val="center"/>
          </w:tcPr>
          <w:p w14:paraId="54722E6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开始/重发数据</w:t>
            </w:r>
          </w:p>
        </w:tc>
      </w:tr>
      <w:tr w14:paraId="47A52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680" w:type="dxa"/>
            <w:vAlign w:val="center"/>
          </w:tcPr>
          <w:p w14:paraId="25A3ECB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C6</w:t>
            </w:r>
          </w:p>
        </w:tc>
        <w:tc>
          <w:tcPr>
            <w:tcW w:w="793" w:type="dxa"/>
            <w:vAlign w:val="center"/>
          </w:tcPr>
          <w:p w14:paraId="590B23D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--&gt;</w:t>
            </w:r>
          </w:p>
        </w:tc>
        <w:tc>
          <w:tcPr>
            <w:tcW w:w="793" w:type="dxa"/>
            <w:vAlign w:val="center"/>
          </w:tcPr>
          <w:p w14:paraId="3CBDAE9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C6</w:t>
            </w:r>
          </w:p>
        </w:tc>
        <w:tc>
          <w:tcPr>
            <w:tcW w:w="793" w:type="dxa"/>
            <w:vAlign w:val="center"/>
          </w:tcPr>
          <w:p w14:paraId="251E0FD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--&gt;</w:t>
            </w:r>
          </w:p>
        </w:tc>
        <w:tc>
          <w:tcPr>
            <w:tcW w:w="2268" w:type="dxa"/>
            <w:vAlign w:val="center"/>
          </w:tcPr>
          <w:p w14:paraId="602930C6">
            <w:pPr>
              <w:spacing w:before="0" w:after="0" w:line="240" w:lineRule="auto"/>
              <w:jc w:val="left"/>
            </w:pPr>
          </w:p>
        </w:tc>
        <w:tc>
          <w:tcPr>
            <w:tcW w:w="7371" w:type="dxa"/>
            <w:vAlign w:val="center"/>
          </w:tcPr>
          <w:p w14:paraId="54601E9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请求继续</w:t>
            </w:r>
          </w:p>
        </w:tc>
      </w:tr>
      <w:tr w14:paraId="56A77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680" w:type="dxa"/>
            <w:vAlign w:val="center"/>
          </w:tcPr>
          <w:p w14:paraId="1958430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C7</w:t>
            </w:r>
          </w:p>
        </w:tc>
        <w:tc>
          <w:tcPr>
            <w:tcW w:w="793" w:type="dxa"/>
            <w:vAlign w:val="center"/>
          </w:tcPr>
          <w:p w14:paraId="6712461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&lt;--</w:t>
            </w:r>
          </w:p>
        </w:tc>
        <w:tc>
          <w:tcPr>
            <w:tcW w:w="793" w:type="dxa"/>
            <w:vAlign w:val="center"/>
          </w:tcPr>
          <w:p w14:paraId="6B5A2F1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C7</w:t>
            </w:r>
          </w:p>
        </w:tc>
        <w:tc>
          <w:tcPr>
            <w:tcW w:w="793" w:type="dxa"/>
            <w:vAlign w:val="center"/>
          </w:tcPr>
          <w:p w14:paraId="66C3159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&lt;--</w:t>
            </w:r>
          </w:p>
        </w:tc>
        <w:tc>
          <w:tcPr>
            <w:tcW w:w="2268" w:type="dxa"/>
            <w:vAlign w:val="center"/>
          </w:tcPr>
          <w:p w14:paraId="5D2E95A6">
            <w:pPr>
              <w:spacing w:before="0" w:after="0" w:line="240" w:lineRule="auto"/>
              <w:jc w:val="left"/>
            </w:pPr>
          </w:p>
        </w:tc>
        <w:tc>
          <w:tcPr>
            <w:tcW w:w="7371" w:type="dxa"/>
            <w:vAlign w:val="center"/>
          </w:tcPr>
          <w:p w14:paraId="37DD739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发送完成</w:t>
            </w:r>
          </w:p>
        </w:tc>
      </w:tr>
      <w:tr w14:paraId="551AC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680" w:type="dxa"/>
            <w:vAlign w:val="center"/>
          </w:tcPr>
          <w:p w14:paraId="2CF3794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C8</w:t>
            </w:r>
          </w:p>
        </w:tc>
        <w:tc>
          <w:tcPr>
            <w:tcW w:w="793" w:type="dxa"/>
            <w:vAlign w:val="center"/>
          </w:tcPr>
          <w:p w14:paraId="14BE481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&lt;-&gt;</w:t>
            </w:r>
          </w:p>
        </w:tc>
        <w:tc>
          <w:tcPr>
            <w:tcW w:w="793" w:type="dxa"/>
            <w:vAlign w:val="center"/>
          </w:tcPr>
          <w:p w14:paraId="4CF541A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C8</w:t>
            </w:r>
          </w:p>
        </w:tc>
        <w:tc>
          <w:tcPr>
            <w:tcW w:w="793" w:type="dxa"/>
            <w:vAlign w:val="center"/>
          </w:tcPr>
          <w:p w14:paraId="77C9F5C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&lt;-&gt;</w:t>
            </w:r>
          </w:p>
        </w:tc>
        <w:tc>
          <w:tcPr>
            <w:tcW w:w="2268" w:type="dxa"/>
            <w:vAlign w:val="center"/>
          </w:tcPr>
          <w:p w14:paraId="0D692B96">
            <w:pPr>
              <w:spacing w:before="0" w:after="0" w:line="240" w:lineRule="auto"/>
              <w:jc w:val="left"/>
            </w:pPr>
          </w:p>
        </w:tc>
        <w:tc>
          <w:tcPr>
            <w:tcW w:w="7371" w:type="dxa"/>
            <w:vAlign w:val="center"/>
          </w:tcPr>
          <w:p w14:paraId="627E876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取消传输</w:t>
            </w:r>
          </w:p>
        </w:tc>
      </w:tr>
    </w:tbl>
    <w:p w14:paraId="5A222B6E"/>
    <w:sectPr>
      <w:type w:val="continuous"/>
      <w:pgSz w:w="16838" w:h="11906" w:orient="landscape"/>
      <w:pgMar w:top="567" w:right="567" w:bottom="567" w:left="56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1E13B2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5FB207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02E33FC"/>
    <w:rsid w:val="74943D01"/>
    <w:rsid w:val="75C51AFD"/>
    <w:rsid w:val="7B104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  <w:rPr>
      <w:rFonts w:ascii="Times New Roman" w:hAnsi="Times New Roman" w:eastAsia="宋体"/>
    </w:rPr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Times New Roman" w:hAnsi="Times New Roman" w:eastAsia="宋体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  <w:rPr>
      <w:rFonts w:ascii="Times New Roman" w:hAnsi="Times New Roman" w:eastAsia="宋体"/>
    </w:r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  <w:rPr>
      <w:rFonts w:ascii="Times New Roman" w:hAnsi="Times New Roman" w:eastAsia="宋体"/>
    </w:r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  <w:rPr>
      <w:rFonts w:ascii="Times New Roman" w:hAnsi="Times New Roman" w:eastAsia="宋体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Times New Roman" w:hAnsi="Times New Roman" w:eastAsia="宋体"/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Times New Roman" w:hAnsi="Times New Roman" w:eastAsia="宋体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rFonts w:ascii="Times New Roman" w:hAnsi="Times New Roman" w:eastAsia="宋体"/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  <w:rPr>
      <w:rFonts w:ascii="Times New Roman" w:hAnsi="Times New Roman" w:eastAsia="宋体"/>
    </w:rPr>
  </w:style>
  <w:style w:type="paragraph" w:styleId="19">
    <w:name w:val="Body Text"/>
    <w:basedOn w:val="1"/>
    <w:link w:val="144"/>
    <w:unhideWhenUsed/>
    <w:uiPriority w:val="99"/>
    <w:pPr>
      <w:spacing w:after="120"/>
    </w:pPr>
    <w:rPr>
      <w:rFonts w:ascii="Times New Roman" w:hAnsi="Times New Roman" w:eastAsia="宋体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  <w:rPr>
      <w:rFonts w:ascii="Times New Roman" w:hAnsi="Times New Roman" w:eastAsia="宋体"/>
    </w:r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  <w:rPr>
      <w:rFonts w:ascii="Times New Roman" w:hAnsi="Times New Roman" w:eastAsia="宋体"/>
    </w:r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  <w:rPr>
      <w:rFonts w:ascii="Times New Roman" w:hAnsi="Times New Roman" w:eastAsia="宋体"/>
    </w:r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  <w:rPr>
      <w:rFonts w:ascii="Times New Roman" w:hAnsi="Times New Roman" w:eastAsia="宋体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/>
    </w:r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/>
    </w:r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  <w:rPr>
      <w:rFonts w:ascii="Times New Roman" w:hAnsi="Times New Roman" w:eastAsia="宋体"/>
    </w:r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  <w:rPr>
      <w:rFonts w:ascii="Times New Roman" w:hAnsi="Times New Roman" w:eastAsia="宋体"/>
    </w:r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  <w:rPr>
      <w:rFonts w:ascii="Times New Roman" w:hAnsi="Times New Roman" w:eastAsia="宋体"/>
    </w:r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  <w:rPr>
      <w:rFonts w:ascii="Times New Roman" w:hAnsi="Times New Roman" w:eastAsia="宋体"/>
    </w:r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rFonts w:ascii="Times New Roman" w:hAnsi="Times New Roman" w:eastAsia="宋体"/>
      <w:b/>
      <w:bCs/>
    </w:rPr>
  </w:style>
  <w:style w:type="character" w:styleId="134">
    <w:name w:val="Emphasis"/>
    <w:basedOn w:val="132"/>
    <w:qFormat/>
    <w:uiPriority w:val="20"/>
    <w:rPr>
      <w:rFonts w:ascii="Times New Roman" w:hAnsi="Times New Roman" w:eastAsia="宋体"/>
      <w:i/>
      <w:iCs/>
    </w:rPr>
  </w:style>
  <w:style w:type="character" w:customStyle="1" w:styleId="135">
    <w:name w:val="Header Char"/>
    <w:basedOn w:val="132"/>
    <w:link w:val="25"/>
    <w:qFormat/>
    <w:uiPriority w:val="99"/>
    <w:rPr>
      <w:rFonts w:ascii="Times New Roman" w:hAnsi="Times New Roman" w:eastAsia="宋体"/>
    </w:rPr>
  </w:style>
  <w:style w:type="character" w:customStyle="1" w:styleId="136">
    <w:name w:val="Footer Char"/>
    <w:basedOn w:val="132"/>
    <w:link w:val="24"/>
    <w:uiPriority w:val="99"/>
    <w:rPr>
      <w:rFonts w:ascii="Times New Roman" w:hAnsi="Times New Roman" w:eastAsia="宋体"/>
    </w:rPr>
  </w:style>
  <w:style w:type="paragraph" w:styleId="137">
    <w:name w:val="No Spacing"/>
    <w:qFormat/>
    <w:uiPriority w:val="1"/>
    <w:pPr>
      <w:spacing w:after="0" w:line="240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ascii="Times New Roman" w:hAnsi="Times New Roman" w:eastAsia="宋体"/>
    </w:rPr>
  </w:style>
  <w:style w:type="character" w:customStyle="1" w:styleId="144">
    <w:name w:val="Body Text Char"/>
    <w:basedOn w:val="132"/>
    <w:link w:val="19"/>
    <w:uiPriority w:val="99"/>
    <w:rPr>
      <w:rFonts w:ascii="Times New Roman" w:hAnsi="Times New Roman" w:eastAsia="宋体"/>
    </w:rPr>
  </w:style>
  <w:style w:type="character" w:customStyle="1" w:styleId="145">
    <w:name w:val="Body Text 2 Char"/>
    <w:basedOn w:val="132"/>
    <w:link w:val="28"/>
    <w:qFormat/>
    <w:uiPriority w:val="99"/>
    <w:rPr>
      <w:rFonts w:ascii="Times New Roman" w:hAnsi="Times New Roman" w:eastAsia="宋体"/>
    </w:rPr>
  </w:style>
  <w:style w:type="character" w:customStyle="1" w:styleId="146">
    <w:name w:val="Body Text 3 Char"/>
    <w:basedOn w:val="132"/>
    <w:link w:val="17"/>
    <w:qFormat/>
    <w:uiPriority w:val="99"/>
    <w:rPr>
      <w:rFonts w:ascii="Times New Roman" w:hAnsi="Times New Roman" w:eastAsia="宋体"/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Times New Roman" w:hAnsi="Times New Roman" w:eastAsia="宋体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ascii="Times New Roman" w:hAnsi="Times New Roman" w:eastAsia="宋体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rFonts w:ascii="Times New Roman" w:hAnsi="Times New Roman" w:eastAsia="宋体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ascii="Times New Roman" w:hAnsi="Times New Roman" w:eastAsia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rFonts w:ascii="Times New Roman" w:hAnsi="Times New Roman" w:eastAsia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rFonts w:ascii="Times New Roman" w:hAnsi="Times New Roman" w:eastAsia="宋体"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rFonts w:ascii="Times New Roman" w:hAnsi="Times New Roman" w:eastAsia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rFonts w:ascii="Times New Roman" w:hAnsi="Times New Roman" w:eastAsia="宋体"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rFonts w:ascii="Times New Roman" w:hAnsi="Times New Roman" w:eastAsia="宋体"/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rFonts w:ascii="Times New Roman" w:hAnsi="Times New Roman" w:eastAsia="宋体"/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  <w:rPr>
      <w:rFonts w:ascii="Times New Roman" w:hAnsi="Times New Roman" w:eastAsia="宋体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5233</Words>
  <Characters>8091</Characters>
  <Lines>0</Lines>
  <Paragraphs>0</Paragraphs>
  <TotalTime>255</TotalTime>
  <ScaleCrop>false</ScaleCrop>
  <LinksUpToDate>false</LinksUpToDate>
  <CharactersWithSpaces>8717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YY</cp:lastModifiedBy>
  <dcterms:modified xsi:type="dcterms:W3CDTF">2026-09-18T08:10:06Z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eyJoZGlkIjoiNDkxOTYzYTg4ZGFhMDQyZjNhNjJiMDljMjRkODQ1ZWMiLCJ1c2VySWQiOiIxOTc4OTc5OTAifQ==</vt:lpwstr>
  </property>
  <property fmtid="{D5CDD505-2E9C-101B-9397-08002B2CF9AE}" pid="3" name="KSOProductBuildVer">
    <vt:lpwstr>2052-12.1.0.28505</vt:lpwstr>
  </property>
  <property fmtid="{D5CDD505-2E9C-101B-9397-08002B2CF9AE}" pid="4" name="ICV">
    <vt:lpwstr>72A683345ED0446ABC4404E3ED4FA84D_12</vt:lpwstr>
  </property>
</Properties>
</file>